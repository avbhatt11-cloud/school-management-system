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D39B" w14:textId="77777777" w:rsidR="004F41CC" w:rsidRDefault="00000000">
      <w:pPr>
        <w:pStyle w:val="Title"/>
        <w:spacing w:line="259" w:lineRule="auto"/>
      </w:pPr>
      <w:r>
        <w:rPr>
          <w:color w:val="006FC0"/>
        </w:rPr>
        <w:t>Guidelines and Templates for Internship</w:t>
      </w:r>
      <w:r>
        <w:rPr>
          <w:color w:val="006FC0"/>
          <w:spacing w:val="-20"/>
        </w:rPr>
        <w:t xml:space="preserve"> </w:t>
      </w:r>
      <w:r>
        <w:rPr>
          <w:color w:val="006FC0"/>
        </w:rPr>
        <w:t>for</w:t>
      </w:r>
      <w:r>
        <w:rPr>
          <w:color w:val="006FC0"/>
          <w:spacing w:val="-20"/>
        </w:rPr>
        <w:t xml:space="preserve"> </w:t>
      </w:r>
      <w:r>
        <w:rPr>
          <w:color w:val="006FC0"/>
        </w:rPr>
        <w:t>Undergraduate Programmes @ GU</w:t>
      </w:r>
    </w:p>
    <w:p w14:paraId="4104E75B" w14:textId="77777777" w:rsidR="004F41CC" w:rsidRDefault="004F41CC">
      <w:pPr>
        <w:pStyle w:val="BodyText"/>
        <w:rPr>
          <w:b/>
          <w:sz w:val="20"/>
        </w:rPr>
      </w:pPr>
    </w:p>
    <w:p w14:paraId="742C663F" w14:textId="77777777" w:rsidR="004F41CC" w:rsidRDefault="00000000">
      <w:pPr>
        <w:pStyle w:val="BodyText"/>
        <w:spacing w:before="206"/>
        <w:rPr>
          <w:b/>
          <w:sz w:val="20"/>
        </w:rPr>
      </w:pPr>
      <w:r>
        <w:rPr>
          <w:b/>
          <w:noProof/>
          <w:sz w:val="20"/>
        </w:rPr>
        <w:drawing>
          <wp:anchor distT="0" distB="0" distL="0" distR="0" simplePos="0" relativeHeight="251644928" behindDoc="1" locked="0" layoutInCell="1" allowOverlap="1" wp14:anchorId="63F81A30" wp14:editId="401194A8">
            <wp:simplePos x="0" y="0"/>
            <wp:positionH relativeFrom="page">
              <wp:posOffset>2568575</wp:posOffset>
            </wp:positionH>
            <wp:positionV relativeFrom="paragraph">
              <wp:posOffset>292100</wp:posOffset>
            </wp:positionV>
            <wp:extent cx="2321560" cy="217106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21727" cy="2170842"/>
                    </a:xfrm>
                    <a:prstGeom prst="rect">
                      <a:avLst/>
                    </a:prstGeom>
                  </pic:spPr>
                </pic:pic>
              </a:graphicData>
            </a:graphic>
          </wp:anchor>
        </w:drawing>
      </w:r>
    </w:p>
    <w:p w14:paraId="665B7712" w14:textId="77777777" w:rsidR="004F41CC" w:rsidRDefault="004F41CC">
      <w:pPr>
        <w:pStyle w:val="BodyText"/>
        <w:spacing w:before="110"/>
        <w:rPr>
          <w:b/>
          <w:sz w:val="56"/>
        </w:rPr>
      </w:pPr>
    </w:p>
    <w:p w14:paraId="5DF3D4DD" w14:textId="77777777" w:rsidR="004F41CC" w:rsidRDefault="00000000">
      <w:pPr>
        <w:spacing w:line="259" w:lineRule="auto"/>
        <w:ind w:left="1838" w:right="1285" w:hanging="1467"/>
        <w:rPr>
          <w:b/>
          <w:sz w:val="48"/>
        </w:rPr>
      </w:pPr>
      <w:r>
        <w:rPr>
          <w:b/>
          <w:color w:val="006FC0"/>
          <w:sz w:val="48"/>
        </w:rPr>
        <w:t>General</w:t>
      </w:r>
      <w:r>
        <w:rPr>
          <w:b/>
          <w:color w:val="006FC0"/>
          <w:spacing w:val="-10"/>
          <w:sz w:val="48"/>
        </w:rPr>
        <w:t xml:space="preserve"> </w:t>
      </w:r>
      <w:r>
        <w:rPr>
          <w:b/>
          <w:color w:val="006FC0"/>
          <w:sz w:val="48"/>
        </w:rPr>
        <w:t>Guidelines</w:t>
      </w:r>
      <w:r>
        <w:rPr>
          <w:b/>
          <w:color w:val="006FC0"/>
          <w:spacing w:val="-10"/>
          <w:sz w:val="48"/>
        </w:rPr>
        <w:t xml:space="preserve"> </w:t>
      </w:r>
      <w:r>
        <w:rPr>
          <w:b/>
          <w:color w:val="006FC0"/>
          <w:sz w:val="48"/>
        </w:rPr>
        <w:t>for</w:t>
      </w:r>
      <w:r>
        <w:rPr>
          <w:b/>
          <w:color w:val="006FC0"/>
          <w:spacing w:val="-10"/>
          <w:sz w:val="48"/>
        </w:rPr>
        <w:t xml:space="preserve"> </w:t>
      </w:r>
      <w:r>
        <w:rPr>
          <w:b/>
          <w:color w:val="006FC0"/>
          <w:sz w:val="48"/>
        </w:rPr>
        <w:t>Implementation</w:t>
      </w:r>
      <w:r>
        <w:rPr>
          <w:b/>
          <w:color w:val="006FC0"/>
          <w:spacing w:val="-8"/>
          <w:sz w:val="48"/>
        </w:rPr>
        <w:t xml:space="preserve"> </w:t>
      </w:r>
      <w:r>
        <w:rPr>
          <w:b/>
          <w:color w:val="006FC0"/>
          <w:sz w:val="48"/>
        </w:rPr>
        <w:t>of Internship as per NEP 2020</w:t>
      </w:r>
    </w:p>
    <w:p w14:paraId="6E3A0EA1" w14:textId="77777777" w:rsidR="004F41CC" w:rsidRDefault="00000000">
      <w:pPr>
        <w:spacing w:line="259" w:lineRule="auto"/>
        <w:ind w:left="2726" w:right="3855" w:firstLine="1752"/>
        <w:rPr>
          <w:b/>
          <w:sz w:val="48"/>
        </w:rPr>
      </w:pPr>
      <w:r>
        <w:rPr>
          <w:b/>
          <w:color w:val="006FC0"/>
          <w:spacing w:val="-6"/>
          <w:sz w:val="48"/>
        </w:rPr>
        <w:t>at</w:t>
      </w:r>
      <w:r>
        <w:rPr>
          <w:b/>
          <w:color w:val="006FC0"/>
          <w:spacing w:val="80"/>
          <w:sz w:val="48"/>
        </w:rPr>
        <w:t xml:space="preserve"> </w:t>
      </w:r>
      <w:r>
        <w:rPr>
          <w:b/>
          <w:color w:val="006FC0"/>
          <w:sz w:val="48"/>
        </w:rPr>
        <w:t>Gujarat</w:t>
      </w:r>
      <w:r>
        <w:rPr>
          <w:b/>
          <w:color w:val="006FC0"/>
          <w:spacing w:val="-30"/>
          <w:sz w:val="48"/>
        </w:rPr>
        <w:t xml:space="preserve"> </w:t>
      </w:r>
      <w:r>
        <w:rPr>
          <w:b/>
          <w:color w:val="006FC0"/>
          <w:sz w:val="48"/>
        </w:rPr>
        <w:t>University</w:t>
      </w:r>
    </w:p>
    <w:p w14:paraId="4450295A" w14:textId="77777777" w:rsidR="004F41CC" w:rsidRDefault="00000000">
      <w:pPr>
        <w:pStyle w:val="ListParagraph"/>
        <w:numPr>
          <w:ilvl w:val="0"/>
          <w:numId w:val="1"/>
        </w:numPr>
        <w:tabs>
          <w:tab w:val="left" w:pos="525"/>
        </w:tabs>
        <w:spacing w:before="343"/>
        <w:ind w:right="1299"/>
        <w:jc w:val="both"/>
        <w:rPr>
          <w:b/>
          <w:sz w:val="24"/>
        </w:rPr>
      </w:pPr>
      <w:r>
        <w:rPr>
          <w:b/>
          <w:sz w:val="24"/>
        </w:rPr>
        <w:t>Curriculum and Credit Framework for Undergraduate Programmes, UGC, New Delhi, December 2022.</w:t>
      </w:r>
    </w:p>
    <w:p w14:paraId="524F4D11" w14:textId="77777777" w:rsidR="004F41CC" w:rsidRDefault="004F41CC">
      <w:pPr>
        <w:pStyle w:val="BodyText"/>
        <w:spacing w:before="1"/>
        <w:rPr>
          <w:b/>
        </w:rPr>
      </w:pPr>
    </w:p>
    <w:p w14:paraId="474C6A2E" w14:textId="77777777" w:rsidR="004F41CC" w:rsidRDefault="00000000">
      <w:pPr>
        <w:pStyle w:val="ListParagraph"/>
        <w:numPr>
          <w:ilvl w:val="0"/>
          <w:numId w:val="1"/>
        </w:numPr>
        <w:tabs>
          <w:tab w:val="left" w:pos="525"/>
        </w:tabs>
        <w:ind w:right="1302"/>
        <w:jc w:val="both"/>
        <w:rPr>
          <w:b/>
          <w:sz w:val="24"/>
        </w:rPr>
      </w:pPr>
      <w:r>
        <w:rPr>
          <w:b/>
          <w:sz w:val="24"/>
        </w:rPr>
        <w:t>Based on Framing of Uniform Credit Structure for all Higher Educational Institutions</w:t>
      </w:r>
      <w:r>
        <w:rPr>
          <w:b/>
          <w:spacing w:val="-2"/>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State</w:t>
      </w:r>
      <w:r>
        <w:rPr>
          <w:b/>
          <w:spacing w:val="-3"/>
          <w:sz w:val="24"/>
        </w:rPr>
        <w:t xml:space="preserve"> </w:t>
      </w:r>
      <w:r>
        <w:rPr>
          <w:b/>
          <w:sz w:val="24"/>
        </w:rPr>
        <w:t>and</w:t>
      </w:r>
      <w:r>
        <w:rPr>
          <w:b/>
          <w:spacing w:val="-2"/>
          <w:sz w:val="24"/>
        </w:rPr>
        <w:t xml:space="preserve"> </w:t>
      </w:r>
      <w:r>
        <w:rPr>
          <w:b/>
          <w:sz w:val="24"/>
        </w:rPr>
        <w:t>Implementation</w:t>
      </w:r>
      <w:r>
        <w:rPr>
          <w:b/>
          <w:spacing w:val="-1"/>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Common</w:t>
      </w:r>
      <w:r>
        <w:rPr>
          <w:b/>
          <w:spacing w:val="-2"/>
          <w:sz w:val="24"/>
        </w:rPr>
        <w:t xml:space="preserve"> </w:t>
      </w:r>
      <w:r>
        <w:rPr>
          <w:b/>
          <w:sz w:val="24"/>
        </w:rPr>
        <w:t>Curriculum</w:t>
      </w:r>
      <w:r>
        <w:rPr>
          <w:b/>
          <w:spacing w:val="-5"/>
          <w:sz w:val="24"/>
        </w:rPr>
        <w:t xml:space="preserve"> </w:t>
      </w:r>
      <w:r>
        <w:rPr>
          <w:b/>
          <w:sz w:val="24"/>
        </w:rPr>
        <w:t>and</w:t>
      </w:r>
      <w:r>
        <w:rPr>
          <w:b/>
          <w:spacing w:val="-2"/>
          <w:sz w:val="24"/>
        </w:rPr>
        <w:t xml:space="preserve"> </w:t>
      </w:r>
      <w:r>
        <w:rPr>
          <w:b/>
          <w:sz w:val="24"/>
        </w:rPr>
        <w:t>Credit Framework under the National Education Policy-2020.</w:t>
      </w:r>
    </w:p>
    <w:p w14:paraId="59923ADB" w14:textId="77777777" w:rsidR="004F41CC" w:rsidRDefault="00000000">
      <w:pPr>
        <w:pStyle w:val="ListParagraph"/>
        <w:numPr>
          <w:ilvl w:val="0"/>
          <w:numId w:val="1"/>
        </w:numPr>
        <w:tabs>
          <w:tab w:val="left" w:pos="525"/>
        </w:tabs>
        <w:spacing w:before="275"/>
        <w:rPr>
          <w:b/>
          <w:sz w:val="24"/>
        </w:rPr>
      </w:pPr>
      <w:r>
        <w:rPr>
          <w:b/>
          <w:sz w:val="24"/>
        </w:rPr>
        <w:t>GR</w:t>
      </w:r>
      <w:r>
        <w:rPr>
          <w:b/>
          <w:spacing w:val="-2"/>
          <w:sz w:val="24"/>
        </w:rPr>
        <w:t xml:space="preserve"> </w:t>
      </w:r>
      <w:r>
        <w:rPr>
          <w:b/>
          <w:sz w:val="24"/>
        </w:rPr>
        <w:t>No. KCG/admin/2023-24/0607/kh.1</w:t>
      </w:r>
      <w:r>
        <w:rPr>
          <w:b/>
          <w:spacing w:val="-2"/>
          <w:sz w:val="24"/>
        </w:rPr>
        <w:t xml:space="preserve"> </w:t>
      </w:r>
      <w:r>
        <w:rPr>
          <w:b/>
          <w:sz w:val="24"/>
        </w:rPr>
        <w:t>dated</w:t>
      </w:r>
      <w:r>
        <w:rPr>
          <w:b/>
          <w:spacing w:val="1"/>
          <w:sz w:val="24"/>
        </w:rPr>
        <w:t xml:space="preserve"> </w:t>
      </w:r>
      <w:r>
        <w:rPr>
          <w:b/>
          <w:spacing w:val="-2"/>
          <w:sz w:val="24"/>
        </w:rPr>
        <w:t>11/07/2023.</w:t>
      </w:r>
    </w:p>
    <w:p w14:paraId="59E8BCB9" w14:textId="77777777" w:rsidR="004F41CC" w:rsidRDefault="00000000">
      <w:pPr>
        <w:pStyle w:val="Heading1"/>
        <w:spacing w:before="4" w:line="640" w:lineRule="atLeast"/>
        <w:ind w:left="3281" w:right="4413"/>
        <w:jc w:val="center"/>
      </w:pPr>
      <w:r>
        <w:rPr>
          <w:color w:val="006FC0"/>
        </w:rPr>
        <w:t xml:space="preserve">November 2025 </w:t>
      </w:r>
      <w:r>
        <w:rPr>
          <w:color w:val="FF0000"/>
        </w:rPr>
        <w:t>Gujarat</w:t>
      </w:r>
      <w:r>
        <w:rPr>
          <w:color w:val="FF0000"/>
          <w:spacing w:val="-18"/>
        </w:rPr>
        <w:t xml:space="preserve"> </w:t>
      </w:r>
      <w:r>
        <w:rPr>
          <w:color w:val="FF0000"/>
        </w:rPr>
        <w:t>University</w:t>
      </w:r>
    </w:p>
    <w:p w14:paraId="509CE4E4" w14:textId="77777777" w:rsidR="004F41CC" w:rsidRDefault="00000000">
      <w:pPr>
        <w:spacing w:before="3"/>
        <w:ind w:right="1127"/>
        <w:jc w:val="center"/>
        <w:rPr>
          <w:b/>
          <w:sz w:val="28"/>
        </w:rPr>
      </w:pPr>
      <w:r>
        <w:rPr>
          <w:b/>
          <w:color w:val="FF0000"/>
          <w:sz w:val="28"/>
        </w:rPr>
        <w:t>Ahmedabad</w:t>
      </w:r>
      <w:r>
        <w:rPr>
          <w:b/>
          <w:color w:val="FF0000"/>
          <w:spacing w:val="-6"/>
          <w:sz w:val="28"/>
        </w:rPr>
        <w:t xml:space="preserve"> </w:t>
      </w:r>
      <w:r>
        <w:rPr>
          <w:b/>
          <w:color w:val="FF0000"/>
          <w:sz w:val="28"/>
        </w:rPr>
        <w:t>380</w:t>
      </w:r>
      <w:r>
        <w:rPr>
          <w:b/>
          <w:color w:val="FF0000"/>
          <w:spacing w:val="-6"/>
          <w:sz w:val="28"/>
        </w:rPr>
        <w:t xml:space="preserve"> </w:t>
      </w:r>
      <w:r>
        <w:rPr>
          <w:b/>
          <w:color w:val="FF0000"/>
          <w:sz w:val="28"/>
        </w:rPr>
        <w:t>009,</w:t>
      </w:r>
      <w:r>
        <w:rPr>
          <w:b/>
          <w:color w:val="FF0000"/>
          <w:spacing w:val="-4"/>
          <w:sz w:val="28"/>
        </w:rPr>
        <w:t xml:space="preserve"> </w:t>
      </w:r>
      <w:r>
        <w:rPr>
          <w:b/>
          <w:color w:val="FF0000"/>
          <w:sz w:val="28"/>
        </w:rPr>
        <w:t>Gujarat,</w:t>
      </w:r>
      <w:r>
        <w:rPr>
          <w:b/>
          <w:color w:val="FF0000"/>
          <w:spacing w:val="-4"/>
          <w:sz w:val="28"/>
        </w:rPr>
        <w:t xml:space="preserve"> INDIA</w:t>
      </w:r>
    </w:p>
    <w:p w14:paraId="2E05D6F2" w14:textId="77777777" w:rsidR="004F41CC" w:rsidRDefault="004F41CC">
      <w:pPr>
        <w:jc w:val="center"/>
        <w:rPr>
          <w:b/>
          <w:sz w:val="28"/>
        </w:rPr>
        <w:sectPr w:rsidR="004F41CC">
          <w:type w:val="continuous"/>
          <w:pgSz w:w="11910" w:h="16840"/>
          <w:pgMar w:top="1380" w:right="141" w:bottom="280" w:left="1275" w:header="720" w:footer="720" w:gutter="0"/>
          <w:cols w:space="720"/>
        </w:sectPr>
      </w:pPr>
    </w:p>
    <w:p w14:paraId="3113CCC5" w14:textId="77777777" w:rsidR="004F41CC" w:rsidRDefault="004F41CC">
      <w:pPr>
        <w:pStyle w:val="BodyText"/>
        <w:rPr>
          <w:b/>
          <w:sz w:val="9"/>
        </w:rPr>
      </w:pPr>
    </w:p>
    <w:tbl>
      <w:tblPr>
        <w:tblW w:w="0" w:type="auto"/>
        <w:tblInd w:w="230" w:type="dxa"/>
        <w:tblLayout w:type="fixed"/>
        <w:tblCellMar>
          <w:left w:w="0" w:type="dxa"/>
          <w:right w:w="0" w:type="dxa"/>
        </w:tblCellMar>
        <w:tblLook w:val="04A0" w:firstRow="1" w:lastRow="0" w:firstColumn="1" w:lastColumn="0" w:noHBand="0" w:noVBand="1"/>
      </w:tblPr>
      <w:tblGrid>
        <w:gridCol w:w="7462"/>
        <w:gridCol w:w="1466"/>
      </w:tblGrid>
      <w:tr w:rsidR="004F41CC" w14:paraId="67B3A5D0" w14:textId="77777777">
        <w:trPr>
          <w:trHeight w:val="645"/>
        </w:trPr>
        <w:tc>
          <w:tcPr>
            <w:tcW w:w="7462" w:type="dxa"/>
          </w:tcPr>
          <w:p w14:paraId="5FA366A6" w14:textId="77777777" w:rsidR="004F41CC" w:rsidRDefault="00000000">
            <w:pPr>
              <w:pStyle w:val="TableParagraph"/>
              <w:spacing w:line="399" w:lineRule="exact"/>
              <w:ind w:left="3823"/>
              <w:rPr>
                <w:b/>
                <w:sz w:val="36"/>
              </w:rPr>
            </w:pPr>
            <w:r>
              <w:rPr>
                <w:b/>
                <w:color w:val="C00000"/>
                <w:spacing w:val="-2"/>
                <w:sz w:val="36"/>
              </w:rPr>
              <w:t>Content</w:t>
            </w:r>
          </w:p>
        </w:tc>
        <w:tc>
          <w:tcPr>
            <w:tcW w:w="1466" w:type="dxa"/>
          </w:tcPr>
          <w:p w14:paraId="1AA5DA47" w14:textId="77777777" w:rsidR="004F41CC" w:rsidRDefault="004F41CC">
            <w:pPr>
              <w:pStyle w:val="TableParagraph"/>
              <w:rPr>
                <w:sz w:val="26"/>
              </w:rPr>
            </w:pPr>
          </w:p>
        </w:tc>
      </w:tr>
      <w:tr w:rsidR="004F41CC" w14:paraId="685F2F59" w14:textId="77777777">
        <w:trPr>
          <w:trHeight w:val="790"/>
        </w:trPr>
        <w:tc>
          <w:tcPr>
            <w:tcW w:w="7462" w:type="dxa"/>
          </w:tcPr>
          <w:p w14:paraId="71ED1C76" w14:textId="77777777" w:rsidR="004F41CC" w:rsidRDefault="00000000">
            <w:pPr>
              <w:pStyle w:val="TableParagraph"/>
              <w:spacing w:before="233"/>
              <w:ind w:left="50"/>
              <w:rPr>
                <w:b/>
                <w:sz w:val="32"/>
              </w:rPr>
            </w:pPr>
            <w:r>
              <w:rPr>
                <w:b/>
                <w:color w:val="C00000"/>
                <w:spacing w:val="-2"/>
                <w:sz w:val="32"/>
              </w:rPr>
              <w:t>Title</w:t>
            </w:r>
          </w:p>
        </w:tc>
        <w:tc>
          <w:tcPr>
            <w:tcW w:w="1466" w:type="dxa"/>
          </w:tcPr>
          <w:p w14:paraId="3069DD65" w14:textId="77777777" w:rsidR="004F41CC" w:rsidRDefault="00000000">
            <w:pPr>
              <w:pStyle w:val="TableParagraph"/>
              <w:spacing w:before="233"/>
              <w:ind w:left="185"/>
              <w:rPr>
                <w:b/>
                <w:sz w:val="32"/>
              </w:rPr>
            </w:pPr>
            <w:r>
              <w:rPr>
                <w:b/>
                <w:color w:val="C00000"/>
                <w:sz w:val="32"/>
              </w:rPr>
              <w:t>Page</w:t>
            </w:r>
            <w:r>
              <w:rPr>
                <w:b/>
                <w:color w:val="C00000"/>
                <w:spacing w:val="8"/>
                <w:sz w:val="32"/>
              </w:rPr>
              <w:t xml:space="preserve"> </w:t>
            </w:r>
            <w:r>
              <w:rPr>
                <w:b/>
                <w:color w:val="C00000"/>
                <w:spacing w:val="-5"/>
                <w:sz w:val="32"/>
              </w:rPr>
              <w:t>No.</w:t>
            </w:r>
          </w:p>
        </w:tc>
      </w:tr>
      <w:tr w:rsidR="004F41CC" w14:paraId="2D371B3D" w14:textId="77777777">
        <w:trPr>
          <w:trHeight w:val="666"/>
        </w:trPr>
        <w:tc>
          <w:tcPr>
            <w:tcW w:w="7462" w:type="dxa"/>
          </w:tcPr>
          <w:p w14:paraId="26A86A5C" w14:textId="77777777" w:rsidR="004F41CC" w:rsidRDefault="00000000">
            <w:pPr>
              <w:pStyle w:val="TableParagraph"/>
              <w:spacing w:before="178"/>
              <w:ind w:left="50"/>
              <w:rPr>
                <w:b/>
                <w:sz w:val="28"/>
              </w:rPr>
            </w:pPr>
            <w:r>
              <w:rPr>
                <w:b/>
                <w:color w:val="006FC0"/>
                <w:spacing w:val="-2"/>
                <w:sz w:val="28"/>
              </w:rPr>
              <w:t>Introduction</w:t>
            </w:r>
          </w:p>
        </w:tc>
        <w:tc>
          <w:tcPr>
            <w:tcW w:w="1466" w:type="dxa"/>
          </w:tcPr>
          <w:p w14:paraId="26051D05" w14:textId="77777777" w:rsidR="004F41CC" w:rsidRDefault="00000000">
            <w:pPr>
              <w:pStyle w:val="TableParagraph"/>
              <w:spacing w:before="178"/>
              <w:ind w:left="144"/>
              <w:rPr>
                <w:b/>
                <w:sz w:val="28"/>
              </w:rPr>
            </w:pPr>
            <w:r>
              <w:rPr>
                <w:b/>
                <w:color w:val="006FC0"/>
                <w:spacing w:val="-10"/>
                <w:sz w:val="28"/>
              </w:rPr>
              <w:t>3</w:t>
            </w:r>
          </w:p>
        </w:tc>
      </w:tr>
      <w:tr w:rsidR="004F41CC" w14:paraId="754924CE" w14:textId="77777777">
        <w:trPr>
          <w:trHeight w:val="644"/>
        </w:trPr>
        <w:tc>
          <w:tcPr>
            <w:tcW w:w="7462" w:type="dxa"/>
          </w:tcPr>
          <w:p w14:paraId="361CC582" w14:textId="77777777" w:rsidR="004F41CC" w:rsidRDefault="00000000">
            <w:pPr>
              <w:pStyle w:val="TableParagraph"/>
              <w:spacing w:before="155"/>
              <w:ind w:left="50"/>
              <w:rPr>
                <w:b/>
                <w:sz w:val="28"/>
              </w:rPr>
            </w:pPr>
            <w:r>
              <w:rPr>
                <w:b/>
                <w:color w:val="006FC0"/>
                <w:spacing w:val="-2"/>
                <w:sz w:val="28"/>
              </w:rPr>
              <w:t>Objectives</w:t>
            </w:r>
          </w:p>
        </w:tc>
        <w:tc>
          <w:tcPr>
            <w:tcW w:w="1466" w:type="dxa"/>
          </w:tcPr>
          <w:p w14:paraId="08D1D79C" w14:textId="77777777" w:rsidR="004F41CC" w:rsidRDefault="00000000">
            <w:pPr>
              <w:pStyle w:val="TableParagraph"/>
              <w:spacing w:before="155"/>
              <w:ind w:left="144"/>
              <w:rPr>
                <w:b/>
                <w:sz w:val="28"/>
              </w:rPr>
            </w:pPr>
            <w:r>
              <w:rPr>
                <w:b/>
                <w:color w:val="006FC0"/>
                <w:spacing w:val="-10"/>
                <w:sz w:val="28"/>
              </w:rPr>
              <w:t>3</w:t>
            </w:r>
          </w:p>
        </w:tc>
      </w:tr>
      <w:tr w:rsidR="004F41CC" w14:paraId="2A9F9B5D" w14:textId="77777777">
        <w:trPr>
          <w:trHeight w:val="644"/>
        </w:trPr>
        <w:tc>
          <w:tcPr>
            <w:tcW w:w="7462" w:type="dxa"/>
          </w:tcPr>
          <w:p w14:paraId="1215E854" w14:textId="77777777" w:rsidR="004F41CC" w:rsidRDefault="00000000">
            <w:pPr>
              <w:pStyle w:val="TableParagraph"/>
              <w:spacing w:before="156"/>
              <w:ind w:left="50"/>
              <w:rPr>
                <w:b/>
                <w:sz w:val="28"/>
              </w:rPr>
            </w:pPr>
            <w:r>
              <w:rPr>
                <w:b/>
                <w:color w:val="006FC0"/>
                <w:spacing w:val="-2"/>
                <w:sz w:val="28"/>
              </w:rPr>
              <w:t>Outcomes</w:t>
            </w:r>
          </w:p>
        </w:tc>
        <w:tc>
          <w:tcPr>
            <w:tcW w:w="1466" w:type="dxa"/>
          </w:tcPr>
          <w:p w14:paraId="6D7E8ACC" w14:textId="77777777" w:rsidR="004F41CC" w:rsidRDefault="00000000">
            <w:pPr>
              <w:pStyle w:val="TableParagraph"/>
              <w:spacing w:before="156"/>
              <w:ind w:left="144"/>
              <w:rPr>
                <w:b/>
                <w:sz w:val="28"/>
              </w:rPr>
            </w:pPr>
            <w:r>
              <w:rPr>
                <w:b/>
                <w:color w:val="006FC0"/>
                <w:spacing w:val="-10"/>
                <w:sz w:val="28"/>
              </w:rPr>
              <w:t>3</w:t>
            </w:r>
          </w:p>
        </w:tc>
      </w:tr>
      <w:tr w:rsidR="004F41CC" w14:paraId="6062C16C" w14:textId="77777777">
        <w:trPr>
          <w:trHeight w:val="643"/>
        </w:trPr>
        <w:tc>
          <w:tcPr>
            <w:tcW w:w="7462" w:type="dxa"/>
          </w:tcPr>
          <w:p w14:paraId="4817FDF3" w14:textId="77777777" w:rsidR="004F41CC" w:rsidRDefault="00000000">
            <w:pPr>
              <w:pStyle w:val="TableParagraph"/>
              <w:spacing w:before="155"/>
              <w:ind w:left="50"/>
              <w:rPr>
                <w:b/>
                <w:sz w:val="28"/>
              </w:rPr>
            </w:pPr>
            <w:r>
              <w:rPr>
                <w:b/>
                <w:color w:val="006FC0"/>
                <w:spacing w:val="-2"/>
                <w:sz w:val="28"/>
              </w:rPr>
              <w:t>Conditions</w:t>
            </w:r>
          </w:p>
        </w:tc>
        <w:tc>
          <w:tcPr>
            <w:tcW w:w="1466" w:type="dxa"/>
          </w:tcPr>
          <w:p w14:paraId="5B7631D6" w14:textId="77777777" w:rsidR="004F41CC" w:rsidRDefault="00000000">
            <w:pPr>
              <w:pStyle w:val="TableParagraph"/>
              <w:spacing w:before="155"/>
              <w:ind w:left="144"/>
              <w:rPr>
                <w:b/>
                <w:sz w:val="28"/>
              </w:rPr>
            </w:pPr>
            <w:r>
              <w:rPr>
                <w:b/>
                <w:color w:val="006FC0"/>
                <w:spacing w:val="-10"/>
                <w:sz w:val="28"/>
              </w:rPr>
              <w:t>4</w:t>
            </w:r>
          </w:p>
        </w:tc>
      </w:tr>
      <w:tr w:rsidR="004F41CC" w14:paraId="7C4B366F" w14:textId="77777777">
        <w:trPr>
          <w:trHeight w:val="643"/>
        </w:trPr>
        <w:tc>
          <w:tcPr>
            <w:tcW w:w="7462" w:type="dxa"/>
          </w:tcPr>
          <w:p w14:paraId="47A32E8A" w14:textId="77777777" w:rsidR="004F41CC" w:rsidRDefault="00000000">
            <w:pPr>
              <w:pStyle w:val="TableParagraph"/>
              <w:spacing w:before="155"/>
              <w:ind w:left="50"/>
              <w:rPr>
                <w:b/>
                <w:sz w:val="28"/>
              </w:rPr>
            </w:pPr>
            <w:r>
              <w:rPr>
                <w:b/>
                <w:color w:val="006FC0"/>
                <w:sz w:val="28"/>
              </w:rPr>
              <w:t>Roles</w:t>
            </w:r>
            <w:r>
              <w:rPr>
                <w:b/>
                <w:color w:val="006FC0"/>
                <w:spacing w:val="8"/>
                <w:sz w:val="28"/>
              </w:rPr>
              <w:t xml:space="preserve"> </w:t>
            </w:r>
            <w:r>
              <w:rPr>
                <w:b/>
                <w:color w:val="006FC0"/>
                <w:sz w:val="28"/>
              </w:rPr>
              <w:t>and</w:t>
            </w:r>
            <w:r>
              <w:rPr>
                <w:b/>
                <w:color w:val="006FC0"/>
                <w:spacing w:val="8"/>
                <w:sz w:val="28"/>
              </w:rPr>
              <w:t xml:space="preserve"> </w:t>
            </w:r>
            <w:r>
              <w:rPr>
                <w:b/>
                <w:color w:val="006FC0"/>
                <w:spacing w:val="-2"/>
                <w:sz w:val="28"/>
              </w:rPr>
              <w:t>Responsibilities</w:t>
            </w:r>
          </w:p>
        </w:tc>
        <w:tc>
          <w:tcPr>
            <w:tcW w:w="1466" w:type="dxa"/>
          </w:tcPr>
          <w:p w14:paraId="5A3D49F6" w14:textId="77777777" w:rsidR="004F41CC" w:rsidRDefault="00000000">
            <w:pPr>
              <w:pStyle w:val="TableParagraph"/>
              <w:spacing w:before="155"/>
              <w:ind w:left="144"/>
              <w:rPr>
                <w:b/>
                <w:sz w:val="28"/>
              </w:rPr>
            </w:pPr>
            <w:r>
              <w:rPr>
                <w:b/>
                <w:color w:val="006FC0"/>
                <w:spacing w:val="-10"/>
                <w:sz w:val="28"/>
              </w:rPr>
              <w:t>4</w:t>
            </w:r>
          </w:p>
        </w:tc>
      </w:tr>
      <w:tr w:rsidR="004F41CC" w14:paraId="286C90F8" w14:textId="77777777">
        <w:trPr>
          <w:trHeight w:val="644"/>
        </w:trPr>
        <w:tc>
          <w:tcPr>
            <w:tcW w:w="7462" w:type="dxa"/>
          </w:tcPr>
          <w:p w14:paraId="6C7438E2" w14:textId="77777777" w:rsidR="004F41CC" w:rsidRDefault="00000000">
            <w:pPr>
              <w:pStyle w:val="TableParagraph"/>
              <w:spacing w:before="155"/>
              <w:ind w:left="50"/>
              <w:rPr>
                <w:b/>
                <w:sz w:val="28"/>
              </w:rPr>
            </w:pPr>
            <w:r>
              <w:rPr>
                <w:b/>
                <w:color w:val="006FC0"/>
                <w:sz w:val="28"/>
              </w:rPr>
              <w:t>Why Should</w:t>
            </w:r>
            <w:r>
              <w:rPr>
                <w:b/>
                <w:color w:val="006FC0"/>
                <w:spacing w:val="-9"/>
                <w:sz w:val="28"/>
              </w:rPr>
              <w:t xml:space="preserve"> </w:t>
            </w:r>
            <w:r>
              <w:rPr>
                <w:b/>
                <w:color w:val="006FC0"/>
                <w:sz w:val="28"/>
              </w:rPr>
              <w:t>You</w:t>
            </w:r>
            <w:r>
              <w:rPr>
                <w:b/>
                <w:color w:val="006FC0"/>
                <w:spacing w:val="2"/>
                <w:sz w:val="28"/>
              </w:rPr>
              <w:t xml:space="preserve"> </w:t>
            </w:r>
            <w:r>
              <w:rPr>
                <w:b/>
                <w:color w:val="006FC0"/>
                <w:sz w:val="28"/>
              </w:rPr>
              <w:t>Do</w:t>
            </w:r>
            <w:r>
              <w:rPr>
                <w:b/>
                <w:color w:val="006FC0"/>
                <w:spacing w:val="3"/>
                <w:sz w:val="28"/>
              </w:rPr>
              <w:t xml:space="preserve"> </w:t>
            </w:r>
            <w:r>
              <w:rPr>
                <w:b/>
                <w:color w:val="006FC0"/>
                <w:sz w:val="28"/>
              </w:rPr>
              <w:t>an</w:t>
            </w:r>
            <w:r>
              <w:rPr>
                <w:b/>
                <w:color w:val="006FC0"/>
                <w:spacing w:val="1"/>
                <w:sz w:val="28"/>
              </w:rPr>
              <w:t xml:space="preserve"> </w:t>
            </w:r>
            <w:r>
              <w:rPr>
                <w:b/>
                <w:color w:val="006FC0"/>
                <w:spacing w:val="-2"/>
                <w:sz w:val="28"/>
              </w:rPr>
              <w:t>Internship?</w:t>
            </w:r>
          </w:p>
        </w:tc>
        <w:tc>
          <w:tcPr>
            <w:tcW w:w="1466" w:type="dxa"/>
          </w:tcPr>
          <w:p w14:paraId="41B719FB" w14:textId="77777777" w:rsidR="004F41CC" w:rsidRDefault="00000000">
            <w:pPr>
              <w:pStyle w:val="TableParagraph"/>
              <w:spacing w:before="155"/>
              <w:ind w:left="144"/>
              <w:rPr>
                <w:b/>
                <w:sz w:val="28"/>
              </w:rPr>
            </w:pPr>
            <w:r>
              <w:rPr>
                <w:b/>
                <w:color w:val="006FC0"/>
                <w:spacing w:val="-10"/>
                <w:sz w:val="28"/>
              </w:rPr>
              <w:t>5</w:t>
            </w:r>
          </w:p>
        </w:tc>
      </w:tr>
      <w:tr w:rsidR="004F41CC" w14:paraId="784F5519" w14:textId="77777777">
        <w:trPr>
          <w:trHeight w:val="644"/>
        </w:trPr>
        <w:tc>
          <w:tcPr>
            <w:tcW w:w="7462" w:type="dxa"/>
          </w:tcPr>
          <w:p w14:paraId="68024B50" w14:textId="77777777" w:rsidR="004F41CC" w:rsidRDefault="00000000">
            <w:pPr>
              <w:pStyle w:val="TableParagraph"/>
              <w:spacing w:before="156"/>
              <w:ind w:left="50"/>
              <w:rPr>
                <w:b/>
                <w:sz w:val="28"/>
              </w:rPr>
            </w:pPr>
            <w:r>
              <w:rPr>
                <w:b/>
                <w:color w:val="006FC0"/>
                <w:sz w:val="28"/>
              </w:rPr>
              <w:t>How</w:t>
            </w:r>
            <w:r>
              <w:rPr>
                <w:b/>
                <w:color w:val="006FC0"/>
                <w:spacing w:val="-2"/>
                <w:sz w:val="28"/>
              </w:rPr>
              <w:t xml:space="preserve"> </w:t>
            </w:r>
            <w:r>
              <w:rPr>
                <w:b/>
                <w:color w:val="006FC0"/>
                <w:sz w:val="28"/>
              </w:rPr>
              <w:t>Will</w:t>
            </w:r>
            <w:r>
              <w:rPr>
                <w:b/>
                <w:color w:val="006FC0"/>
                <w:spacing w:val="6"/>
                <w:sz w:val="28"/>
              </w:rPr>
              <w:t xml:space="preserve"> </w:t>
            </w:r>
            <w:r>
              <w:rPr>
                <w:b/>
                <w:color w:val="006FC0"/>
                <w:sz w:val="28"/>
              </w:rPr>
              <w:t>Interns</w:t>
            </w:r>
            <w:r>
              <w:rPr>
                <w:b/>
                <w:color w:val="006FC0"/>
                <w:spacing w:val="8"/>
                <w:sz w:val="28"/>
              </w:rPr>
              <w:t xml:space="preserve"> </w:t>
            </w:r>
            <w:r>
              <w:rPr>
                <w:b/>
                <w:color w:val="006FC0"/>
                <w:sz w:val="28"/>
              </w:rPr>
              <w:t>Be</w:t>
            </w:r>
            <w:r>
              <w:rPr>
                <w:b/>
                <w:color w:val="006FC0"/>
                <w:spacing w:val="10"/>
                <w:sz w:val="28"/>
              </w:rPr>
              <w:t xml:space="preserve"> </w:t>
            </w:r>
            <w:r>
              <w:rPr>
                <w:b/>
                <w:color w:val="006FC0"/>
                <w:spacing w:val="-2"/>
                <w:sz w:val="28"/>
              </w:rPr>
              <w:t>Evaluated?</w:t>
            </w:r>
          </w:p>
        </w:tc>
        <w:tc>
          <w:tcPr>
            <w:tcW w:w="1466" w:type="dxa"/>
          </w:tcPr>
          <w:p w14:paraId="3B10385F" w14:textId="77777777" w:rsidR="004F41CC" w:rsidRDefault="00000000">
            <w:pPr>
              <w:pStyle w:val="TableParagraph"/>
              <w:spacing w:before="156"/>
              <w:ind w:left="144"/>
              <w:rPr>
                <w:b/>
                <w:sz w:val="28"/>
              </w:rPr>
            </w:pPr>
            <w:r>
              <w:rPr>
                <w:b/>
                <w:color w:val="006FC0"/>
                <w:spacing w:val="-10"/>
                <w:sz w:val="28"/>
              </w:rPr>
              <w:t>6</w:t>
            </w:r>
          </w:p>
        </w:tc>
      </w:tr>
      <w:tr w:rsidR="004F41CC" w14:paraId="12ABFEE6" w14:textId="77777777">
        <w:trPr>
          <w:trHeight w:val="643"/>
        </w:trPr>
        <w:tc>
          <w:tcPr>
            <w:tcW w:w="7462" w:type="dxa"/>
          </w:tcPr>
          <w:p w14:paraId="16808FF4" w14:textId="77777777" w:rsidR="004F41CC" w:rsidRDefault="00000000">
            <w:pPr>
              <w:pStyle w:val="TableParagraph"/>
              <w:spacing w:before="155"/>
              <w:ind w:left="50"/>
              <w:rPr>
                <w:b/>
                <w:sz w:val="28"/>
              </w:rPr>
            </w:pPr>
            <w:r>
              <w:rPr>
                <w:b/>
                <w:color w:val="006FC0"/>
                <w:sz w:val="28"/>
              </w:rPr>
              <w:t>Types</w:t>
            </w:r>
            <w:r>
              <w:rPr>
                <w:b/>
                <w:color w:val="006FC0"/>
                <w:spacing w:val="9"/>
                <w:sz w:val="28"/>
              </w:rPr>
              <w:t xml:space="preserve"> </w:t>
            </w:r>
            <w:r>
              <w:rPr>
                <w:b/>
                <w:color w:val="006FC0"/>
                <w:sz w:val="28"/>
              </w:rPr>
              <w:t>and</w:t>
            </w:r>
            <w:r>
              <w:rPr>
                <w:b/>
                <w:color w:val="006FC0"/>
                <w:spacing w:val="9"/>
                <w:sz w:val="28"/>
              </w:rPr>
              <w:t xml:space="preserve"> </w:t>
            </w:r>
            <w:r>
              <w:rPr>
                <w:b/>
                <w:color w:val="006FC0"/>
                <w:sz w:val="28"/>
              </w:rPr>
              <w:t>Categories</w:t>
            </w:r>
            <w:r>
              <w:rPr>
                <w:b/>
                <w:color w:val="006FC0"/>
                <w:spacing w:val="9"/>
                <w:sz w:val="28"/>
              </w:rPr>
              <w:t xml:space="preserve"> </w:t>
            </w:r>
            <w:r>
              <w:rPr>
                <w:b/>
                <w:color w:val="006FC0"/>
                <w:sz w:val="28"/>
              </w:rPr>
              <w:t>of</w:t>
            </w:r>
            <w:r>
              <w:rPr>
                <w:b/>
                <w:color w:val="006FC0"/>
                <w:spacing w:val="9"/>
                <w:sz w:val="28"/>
              </w:rPr>
              <w:t xml:space="preserve"> </w:t>
            </w:r>
            <w:r>
              <w:rPr>
                <w:b/>
                <w:color w:val="006FC0"/>
                <w:sz w:val="28"/>
              </w:rPr>
              <w:t>Organizations</w:t>
            </w:r>
            <w:r>
              <w:rPr>
                <w:b/>
                <w:color w:val="006FC0"/>
                <w:spacing w:val="9"/>
                <w:sz w:val="28"/>
              </w:rPr>
              <w:t xml:space="preserve"> </w:t>
            </w:r>
            <w:r>
              <w:rPr>
                <w:b/>
                <w:color w:val="006FC0"/>
                <w:spacing w:val="-2"/>
                <w:sz w:val="28"/>
              </w:rPr>
              <w:t>Providing</w:t>
            </w:r>
          </w:p>
        </w:tc>
        <w:tc>
          <w:tcPr>
            <w:tcW w:w="1466" w:type="dxa"/>
          </w:tcPr>
          <w:p w14:paraId="5D1F3E75" w14:textId="77777777" w:rsidR="004F41CC" w:rsidRDefault="00000000">
            <w:pPr>
              <w:pStyle w:val="TableParagraph"/>
              <w:spacing w:before="155"/>
              <w:ind w:left="144"/>
              <w:rPr>
                <w:b/>
                <w:sz w:val="28"/>
              </w:rPr>
            </w:pPr>
            <w:r>
              <w:rPr>
                <w:b/>
                <w:color w:val="006FC0"/>
                <w:spacing w:val="-10"/>
                <w:sz w:val="28"/>
              </w:rPr>
              <w:t>6</w:t>
            </w:r>
          </w:p>
        </w:tc>
      </w:tr>
      <w:tr w:rsidR="004F41CC" w14:paraId="04DFDD84" w14:textId="77777777">
        <w:trPr>
          <w:trHeight w:val="1288"/>
        </w:trPr>
        <w:tc>
          <w:tcPr>
            <w:tcW w:w="7462" w:type="dxa"/>
          </w:tcPr>
          <w:p w14:paraId="6B5E82B6" w14:textId="77777777" w:rsidR="004F41CC" w:rsidRDefault="00000000">
            <w:pPr>
              <w:pStyle w:val="TableParagraph"/>
              <w:spacing w:before="155"/>
              <w:ind w:left="50"/>
              <w:rPr>
                <w:b/>
                <w:sz w:val="28"/>
              </w:rPr>
            </w:pPr>
            <w:r>
              <w:rPr>
                <w:b/>
                <w:color w:val="006FC0"/>
                <w:spacing w:val="-2"/>
                <w:sz w:val="28"/>
              </w:rPr>
              <w:t>Internship?</w:t>
            </w:r>
          </w:p>
          <w:p w14:paraId="23C9730F" w14:textId="77777777" w:rsidR="004F41CC" w:rsidRDefault="004F41CC">
            <w:pPr>
              <w:pStyle w:val="TableParagraph"/>
              <w:spacing w:before="1"/>
              <w:rPr>
                <w:b/>
                <w:sz w:val="28"/>
              </w:rPr>
            </w:pPr>
          </w:p>
          <w:p w14:paraId="024FD281" w14:textId="77777777" w:rsidR="004F41CC" w:rsidRDefault="00000000">
            <w:pPr>
              <w:pStyle w:val="TableParagraph"/>
              <w:ind w:left="50"/>
              <w:rPr>
                <w:b/>
                <w:sz w:val="28"/>
              </w:rPr>
            </w:pPr>
            <w:r>
              <w:rPr>
                <w:b/>
                <w:color w:val="006FC0"/>
                <w:sz w:val="28"/>
              </w:rPr>
              <w:t>What</w:t>
            </w:r>
            <w:r>
              <w:rPr>
                <w:b/>
                <w:color w:val="006FC0"/>
                <w:spacing w:val="14"/>
                <w:sz w:val="28"/>
              </w:rPr>
              <w:t xml:space="preserve"> </w:t>
            </w:r>
            <w:r>
              <w:rPr>
                <w:b/>
                <w:color w:val="006FC0"/>
                <w:sz w:val="28"/>
              </w:rPr>
              <w:t>Documents</w:t>
            </w:r>
            <w:r>
              <w:rPr>
                <w:b/>
                <w:color w:val="006FC0"/>
                <w:spacing w:val="14"/>
                <w:sz w:val="28"/>
              </w:rPr>
              <w:t xml:space="preserve"> </w:t>
            </w:r>
            <w:r>
              <w:rPr>
                <w:b/>
                <w:color w:val="006FC0"/>
                <w:sz w:val="28"/>
              </w:rPr>
              <w:t>Students</w:t>
            </w:r>
            <w:r>
              <w:rPr>
                <w:b/>
                <w:color w:val="006FC0"/>
                <w:spacing w:val="12"/>
                <w:sz w:val="28"/>
              </w:rPr>
              <w:t xml:space="preserve"> </w:t>
            </w:r>
            <w:r>
              <w:rPr>
                <w:b/>
                <w:color w:val="006FC0"/>
                <w:sz w:val="28"/>
              </w:rPr>
              <w:t>Must</w:t>
            </w:r>
            <w:r>
              <w:rPr>
                <w:b/>
                <w:color w:val="006FC0"/>
                <w:spacing w:val="14"/>
                <w:sz w:val="28"/>
              </w:rPr>
              <w:t xml:space="preserve"> </w:t>
            </w:r>
            <w:r>
              <w:rPr>
                <w:b/>
                <w:color w:val="006FC0"/>
                <w:spacing w:val="-2"/>
                <w:sz w:val="28"/>
              </w:rPr>
              <w:t>Submit?</w:t>
            </w:r>
          </w:p>
        </w:tc>
        <w:tc>
          <w:tcPr>
            <w:tcW w:w="1466" w:type="dxa"/>
          </w:tcPr>
          <w:p w14:paraId="4B4B605A" w14:textId="77777777" w:rsidR="004F41CC" w:rsidRDefault="004F41CC">
            <w:pPr>
              <w:pStyle w:val="TableParagraph"/>
              <w:rPr>
                <w:b/>
                <w:sz w:val="28"/>
              </w:rPr>
            </w:pPr>
          </w:p>
          <w:p w14:paraId="25BC2D19" w14:textId="77777777" w:rsidR="004F41CC" w:rsidRDefault="004F41CC">
            <w:pPr>
              <w:pStyle w:val="TableParagraph"/>
              <w:spacing w:before="156"/>
              <w:rPr>
                <w:b/>
                <w:sz w:val="28"/>
              </w:rPr>
            </w:pPr>
          </w:p>
          <w:p w14:paraId="3F1ADEBD" w14:textId="77777777" w:rsidR="004F41CC" w:rsidRDefault="00000000">
            <w:pPr>
              <w:pStyle w:val="TableParagraph"/>
              <w:ind w:left="144"/>
              <w:rPr>
                <w:b/>
                <w:sz w:val="28"/>
              </w:rPr>
            </w:pPr>
            <w:r>
              <w:rPr>
                <w:b/>
                <w:color w:val="006FC0"/>
                <w:spacing w:val="-10"/>
                <w:sz w:val="28"/>
              </w:rPr>
              <w:t>8</w:t>
            </w:r>
          </w:p>
        </w:tc>
      </w:tr>
      <w:tr w:rsidR="004F41CC" w14:paraId="071C5472" w14:textId="77777777">
        <w:trPr>
          <w:trHeight w:val="1287"/>
        </w:trPr>
        <w:tc>
          <w:tcPr>
            <w:tcW w:w="7462" w:type="dxa"/>
          </w:tcPr>
          <w:p w14:paraId="1B41D72A" w14:textId="77777777" w:rsidR="004F41CC" w:rsidRDefault="00000000">
            <w:pPr>
              <w:pStyle w:val="TableParagraph"/>
              <w:spacing w:before="155"/>
              <w:ind w:left="50"/>
              <w:rPr>
                <w:b/>
                <w:sz w:val="28"/>
              </w:rPr>
            </w:pPr>
            <w:r>
              <w:rPr>
                <w:b/>
                <w:color w:val="006FC0"/>
                <w:sz w:val="28"/>
              </w:rPr>
              <w:t>What</w:t>
            </w:r>
            <w:r>
              <w:rPr>
                <w:b/>
                <w:color w:val="006FC0"/>
                <w:spacing w:val="15"/>
                <w:sz w:val="28"/>
              </w:rPr>
              <w:t xml:space="preserve"> </w:t>
            </w:r>
            <w:r>
              <w:rPr>
                <w:b/>
                <w:color w:val="006FC0"/>
                <w:sz w:val="28"/>
              </w:rPr>
              <w:t>Documents</w:t>
            </w:r>
            <w:r>
              <w:rPr>
                <w:b/>
                <w:color w:val="006FC0"/>
                <w:spacing w:val="13"/>
                <w:sz w:val="28"/>
              </w:rPr>
              <w:t xml:space="preserve"> </w:t>
            </w:r>
            <w:r>
              <w:rPr>
                <w:b/>
                <w:color w:val="006FC0"/>
                <w:sz w:val="28"/>
              </w:rPr>
              <w:t>are</w:t>
            </w:r>
            <w:r>
              <w:rPr>
                <w:b/>
                <w:color w:val="006FC0"/>
                <w:spacing w:val="15"/>
                <w:sz w:val="28"/>
              </w:rPr>
              <w:t xml:space="preserve"> </w:t>
            </w:r>
            <w:r>
              <w:rPr>
                <w:b/>
                <w:color w:val="006FC0"/>
                <w:sz w:val="28"/>
              </w:rPr>
              <w:t>Important</w:t>
            </w:r>
            <w:r>
              <w:rPr>
                <w:b/>
                <w:color w:val="006FC0"/>
                <w:spacing w:val="15"/>
                <w:sz w:val="28"/>
              </w:rPr>
              <w:t xml:space="preserve"> </w:t>
            </w:r>
            <w:r>
              <w:rPr>
                <w:b/>
                <w:color w:val="006FC0"/>
                <w:sz w:val="28"/>
              </w:rPr>
              <w:t>for</w:t>
            </w:r>
            <w:r>
              <w:rPr>
                <w:b/>
                <w:color w:val="006FC0"/>
                <w:spacing w:val="7"/>
                <w:sz w:val="28"/>
              </w:rPr>
              <w:t xml:space="preserve"> </w:t>
            </w:r>
            <w:r>
              <w:rPr>
                <w:b/>
                <w:color w:val="006FC0"/>
                <w:sz w:val="28"/>
              </w:rPr>
              <w:t>Organizations</w:t>
            </w:r>
            <w:r>
              <w:rPr>
                <w:b/>
                <w:color w:val="006FC0"/>
                <w:spacing w:val="13"/>
                <w:sz w:val="28"/>
              </w:rPr>
              <w:t xml:space="preserve"> </w:t>
            </w:r>
            <w:r>
              <w:rPr>
                <w:b/>
                <w:color w:val="006FC0"/>
                <w:spacing w:val="-2"/>
                <w:sz w:val="28"/>
              </w:rPr>
              <w:t>Offering</w:t>
            </w:r>
          </w:p>
          <w:p w14:paraId="47E8214D" w14:textId="77777777" w:rsidR="004F41CC" w:rsidRDefault="00000000">
            <w:pPr>
              <w:pStyle w:val="TableParagraph"/>
              <w:spacing w:before="321"/>
              <w:ind w:left="50"/>
              <w:rPr>
                <w:b/>
                <w:sz w:val="28"/>
              </w:rPr>
            </w:pPr>
            <w:r>
              <w:rPr>
                <w:b/>
                <w:color w:val="006FC0"/>
                <w:spacing w:val="-2"/>
                <w:sz w:val="28"/>
              </w:rPr>
              <w:t>Internship?</w:t>
            </w:r>
          </w:p>
        </w:tc>
        <w:tc>
          <w:tcPr>
            <w:tcW w:w="1466" w:type="dxa"/>
          </w:tcPr>
          <w:p w14:paraId="2F5265E8" w14:textId="77777777" w:rsidR="004F41CC" w:rsidRDefault="00000000">
            <w:pPr>
              <w:pStyle w:val="TableParagraph"/>
              <w:spacing w:before="155"/>
              <w:ind w:left="144"/>
              <w:rPr>
                <w:b/>
                <w:sz w:val="28"/>
              </w:rPr>
            </w:pPr>
            <w:r>
              <w:rPr>
                <w:b/>
                <w:color w:val="006FC0"/>
                <w:spacing w:val="-10"/>
                <w:sz w:val="28"/>
              </w:rPr>
              <w:t>8</w:t>
            </w:r>
          </w:p>
        </w:tc>
      </w:tr>
      <w:tr w:rsidR="004F41CC" w14:paraId="2C423D9B" w14:textId="77777777">
        <w:trPr>
          <w:trHeight w:val="644"/>
        </w:trPr>
        <w:tc>
          <w:tcPr>
            <w:tcW w:w="7462" w:type="dxa"/>
          </w:tcPr>
          <w:p w14:paraId="64E040C0" w14:textId="77777777" w:rsidR="004F41CC" w:rsidRDefault="00000000">
            <w:pPr>
              <w:pStyle w:val="TableParagraph"/>
              <w:spacing w:before="156"/>
              <w:ind w:left="50"/>
              <w:rPr>
                <w:b/>
                <w:sz w:val="28"/>
              </w:rPr>
            </w:pPr>
            <w:r>
              <w:rPr>
                <w:b/>
                <w:color w:val="006FC0"/>
                <w:sz w:val="28"/>
              </w:rPr>
              <w:t>Can</w:t>
            </w:r>
            <w:r>
              <w:rPr>
                <w:b/>
                <w:color w:val="006FC0"/>
                <w:spacing w:val="10"/>
                <w:sz w:val="28"/>
              </w:rPr>
              <w:t xml:space="preserve"> </w:t>
            </w:r>
            <w:r>
              <w:rPr>
                <w:b/>
                <w:color w:val="006FC0"/>
                <w:sz w:val="28"/>
              </w:rPr>
              <w:t>Students</w:t>
            </w:r>
            <w:r>
              <w:rPr>
                <w:b/>
                <w:color w:val="006FC0"/>
                <w:spacing w:val="-6"/>
                <w:sz w:val="28"/>
              </w:rPr>
              <w:t xml:space="preserve"> </w:t>
            </w:r>
            <w:r>
              <w:rPr>
                <w:b/>
                <w:color w:val="006FC0"/>
                <w:sz w:val="28"/>
              </w:rPr>
              <w:t>Apply</w:t>
            </w:r>
            <w:r>
              <w:rPr>
                <w:b/>
                <w:color w:val="006FC0"/>
                <w:spacing w:val="8"/>
                <w:sz w:val="28"/>
              </w:rPr>
              <w:t xml:space="preserve"> </w:t>
            </w:r>
            <w:r>
              <w:rPr>
                <w:b/>
                <w:color w:val="006FC0"/>
                <w:sz w:val="28"/>
              </w:rPr>
              <w:t>for</w:t>
            </w:r>
            <w:r>
              <w:rPr>
                <w:b/>
                <w:color w:val="006FC0"/>
                <w:spacing w:val="3"/>
                <w:sz w:val="28"/>
              </w:rPr>
              <w:t xml:space="preserve"> </w:t>
            </w:r>
            <w:r>
              <w:rPr>
                <w:b/>
                <w:color w:val="006FC0"/>
                <w:sz w:val="28"/>
              </w:rPr>
              <w:t>More</w:t>
            </w:r>
            <w:r>
              <w:rPr>
                <w:b/>
                <w:color w:val="006FC0"/>
                <w:spacing w:val="2"/>
                <w:sz w:val="28"/>
              </w:rPr>
              <w:t xml:space="preserve"> </w:t>
            </w:r>
            <w:r>
              <w:rPr>
                <w:b/>
                <w:color w:val="006FC0"/>
                <w:sz w:val="28"/>
              </w:rPr>
              <w:t>Than</w:t>
            </w:r>
            <w:r>
              <w:rPr>
                <w:b/>
                <w:color w:val="006FC0"/>
                <w:spacing w:val="7"/>
                <w:sz w:val="28"/>
              </w:rPr>
              <w:t xml:space="preserve"> </w:t>
            </w:r>
            <w:r>
              <w:rPr>
                <w:b/>
                <w:color w:val="006FC0"/>
                <w:sz w:val="28"/>
              </w:rPr>
              <w:t>One</w:t>
            </w:r>
            <w:r>
              <w:rPr>
                <w:b/>
                <w:color w:val="006FC0"/>
                <w:spacing w:val="11"/>
                <w:sz w:val="28"/>
              </w:rPr>
              <w:t xml:space="preserve"> </w:t>
            </w:r>
            <w:r>
              <w:rPr>
                <w:b/>
                <w:color w:val="006FC0"/>
                <w:spacing w:val="-2"/>
                <w:sz w:val="28"/>
              </w:rPr>
              <w:t>Internship</w:t>
            </w:r>
          </w:p>
        </w:tc>
        <w:tc>
          <w:tcPr>
            <w:tcW w:w="1466" w:type="dxa"/>
          </w:tcPr>
          <w:p w14:paraId="0A20ED74" w14:textId="77777777" w:rsidR="004F41CC" w:rsidRDefault="00000000">
            <w:pPr>
              <w:pStyle w:val="TableParagraph"/>
              <w:spacing w:before="156"/>
              <w:ind w:left="144"/>
              <w:rPr>
                <w:b/>
                <w:sz w:val="28"/>
              </w:rPr>
            </w:pPr>
            <w:r>
              <w:rPr>
                <w:b/>
                <w:color w:val="006FC0"/>
                <w:spacing w:val="-10"/>
                <w:sz w:val="28"/>
              </w:rPr>
              <w:t>8</w:t>
            </w:r>
          </w:p>
        </w:tc>
      </w:tr>
      <w:tr w:rsidR="004F41CC" w14:paraId="0C761492" w14:textId="77777777">
        <w:trPr>
          <w:trHeight w:val="1287"/>
        </w:trPr>
        <w:tc>
          <w:tcPr>
            <w:tcW w:w="7462" w:type="dxa"/>
          </w:tcPr>
          <w:p w14:paraId="04421B36" w14:textId="77777777" w:rsidR="004F41CC" w:rsidRDefault="00000000">
            <w:pPr>
              <w:pStyle w:val="TableParagraph"/>
              <w:spacing w:before="155"/>
              <w:ind w:left="50"/>
              <w:rPr>
                <w:b/>
                <w:sz w:val="28"/>
              </w:rPr>
            </w:pPr>
            <w:r>
              <w:rPr>
                <w:b/>
                <w:color w:val="006FC0"/>
                <w:spacing w:val="-2"/>
                <w:sz w:val="28"/>
              </w:rPr>
              <w:t>Simultaneously?</w:t>
            </w:r>
          </w:p>
          <w:p w14:paraId="771A870F" w14:textId="77777777" w:rsidR="004F41CC" w:rsidRDefault="00000000">
            <w:pPr>
              <w:pStyle w:val="TableParagraph"/>
              <w:spacing w:before="321"/>
              <w:ind w:left="50"/>
              <w:rPr>
                <w:b/>
                <w:sz w:val="28"/>
              </w:rPr>
            </w:pPr>
            <w:r>
              <w:rPr>
                <w:b/>
                <w:color w:val="006FC0"/>
                <w:sz w:val="28"/>
              </w:rPr>
              <w:t>Internship</w:t>
            </w:r>
            <w:r>
              <w:rPr>
                <w:b/>
                <w:color w:val="006FC0"/>
                <w:spacing w:val="21"/>
                <w:sz w:val="28"/>
              </w:rPr>
              <w:t xml:space="preserve"> </w:t>
            </w:r>
            <w:r>
              <w:rPr>
                <w:b/>
                <w:color w:val="006FC0"/>
                <w:sz w:val="28"/>
              </w:rPr>
              <w:t>Implementation</w:t>
            </w:r>
            <w:r>
              <w:rPr>
                <w:b/>
                <w:color w:val="006FC0"/>
                <w:spacing w:val="22"/>
                <w:sz w:val="28"/>
              </w:rPr>
              <w:t xml:space="preserve"> </w:t>
            </w:r>
            <w:r>
              <w:rPr>
                <w:b/>
                <w:color w:val="006FC0"/>
                <w:spacing w:val="-2"/>
                <w:sz w:val="28"/>
              </w:rPr>
              <w:t>Process</w:t>
            </w:r>
          </w:p>
        </w:tc>
        <w:tc>
          <w:tcPr>
            <w:tcW w:w="1466" w:type="dxa"/>
          </w:tcPr>
          <w:p w14:paraId="4FBC3D3D" w14:textId="77777777" w:rsidR="004F41CC" w:rsidRDefault="004F41CC">
            <w:pPr>
              <w:pStyle w:val="TableParagraph"/>
              <w:rPr>
                <w:b/>
                <w:sz w:val="28"/>
              </w:rPr>
            </w:pPr>
          </w:p>
          <w:p w14:paraId="0386317E" w14:textId="77777777" w:rsidR="004F41CC" w:rsidRDefault="004F41CC">
            <w:pPr>
              <w:pStyle w:val="TableParagraph"/>
              <w:spacing w:before="154"/>
              <w:rPr>
                <w:b/>
                <w:sz w:val="28"/>
              </w:rPr>
            </w:pPr>
          </w:p>
          <w:p w14:paraId="4E256A91" w14:textId="77777777" w:rsidR="004F41CC" w:rsidRDefault="00000000">
            <w:pPr>
              <w:pStyle w:val="TableParagraph"/>
              <w:ind w:left="144"/>
              <w:rPr>
                <w:b/>
                <w:sz w:val="28"/>
              </w:rPr>
            </w:pPr>
            <w:r>
              <w:rPr>
                <w:b/>
                <w:color w:val="006FC0"/>
                <w:spacing w:val="-10"/>
                <w:sz w:val="28"/>
              </w:rPr>
              <w:t>8</w:t>
            </w:r>
          </w:p>
        </w:tc>
      </w:tr>
      <w:tr w:rsidR="004F41CC" w14:paraId="3F1EA6E8" w14:textId="77777777">
        <w:trPr>
          <w:trHeight w:val="644"/>
        </w:trPr>
        <w:tc>
          <w:tcPr>
            <w:tcW w:w="7462" w:type="dxa"/>
          </w:tcPr>
          <w:p w14:paraId="28FFDAFD" w14:textId="77777777" w:rsidR="004F41CC" w:rsidRDefault="00000000">
            <w:pPr>
              <w:pStyle w:val="TableParagraph"/>
              <w:spacing w:before="156"/>
              <w:ind w:left="50"/>
              <w:rPr>
                <w:b/>
                <w:sz w:val="28"/>
              </w:rPr>
            </w:pPr>
            <w:r>
              <w:rPr>
                <w:b/>
                <w:color w:val="006FC0"/>
                <w:spacing w:val="-2"/>
                <w:sz w:val="28"/>
              </w:rPr>
              <w:t>Workload</w:t>
            </w:r>
          </w:p>
        </w:tc>
        <w:tc>
          <w:tcPr>
            <w:tcW w:w="1466" w:type="dxa"/>
          </w:tcPr>
          <w:p w14:paraId="7A80ED5B" w14:textId="77777777" w:rsidR="004F41CC" w:rsidRDefault="00000000">
            <w:pPr>
              <w:pStyle w:val="TableParagraph"/>
              <w:spacing w:before="156"/>
              <w:ind w:left="144"/>
              <w:rPr>
                <w:b/>
                <w:sz w:val="28"/>
              </w:rPr>
            </w:pPr>
            <w:r>
              <w:rPr>
                <w:b/>
                <w:color w:val="006FC0"/>
                <w:spacing w:val="-5"/>
                <w:sz w:val="28"/>
              </w:rPr>
              <w:t>10</w:t>
            </w:r>
          </w:p>
        </w:tc>
      </w:tr>
      <w:tr w:rsidR="004F41CC" w14:paraId="14ABCAE8" w14:textId="77777777">
        <w:trPr>
          <w:trHeight w:val="643"/>
        </w:trPr>
        <w:tc>
          <w:tcPr>
            <w:tcW w:w="7462" w:type="dxa"/>
          </w:tcPr>
          <w:p w14:paraId="15F5ED06" w14:textId="77777777" w:rsidR="004F41CC" w:rsidRDefault="00000000">
            <w:pPr>
              <w:pStyle w:val="TableParagraph"/>
              <w:spacing w:before="155"/>
              <w:ind w:left="50"/>
              <w:rPr>
                <w:b/>
                <w:sz w:val="28"/>
              </w:rPr>
            </w:pPr>
            <w:r>
              <w:rPr>
                <w:b/>
                <w:color w:val="006FC0"/>
                <w:sz w:val="28"/>
              </w:rPr>
              <w:t>Power</w:t>
            </w:r>
            <w:r>
              <w:rPr>
                <w:b/>
                <w:color w:val="006FC0"/>
                <w:spacing w:val="5"/>
                <w:sz w:val="28"/>
              </w:rPr>
              <w:t xml:space="preserve"> </w:t>
            </w:r>
            <w:r>
              <w:rPr>
                <w:b/>
                <w:color w:val="006FC0"/>
                <w:sz w:val="28"/>
              </w:rPr>
              <w:t>to</w:t>
            </w:r>
            <w:r>
              <w:rPr>
                <w:b/>
                <w:color w:val="006FC0"/>
                <w:spacing w:val="13"/>
                <w:sz w:val="28"/>
              </w:rPr>
              <w:t xml:space="preserve"> </w:t>
            </w:r>
            <w:r>
              <w:rPr>
                <w:b/>
                <w:color w:val="006FC0"/>
                <w:sz w:val="28"/>
              </w:rPr>
              <w:t>Remove</w:t>
            </w:r>
            <w:r>
              <w:rPr>
                <w:b/>
                <w:color w:val="006FC0"/>
                <w:spacing w:val="10"/>
                <w:sz w:val="28"/>
              </w:rPr>
              <w:t xml:space="preserve"> </w:t>
            </w:r>
            <w:r>
              <w:rPr>
                <w:b/>
                <w:color w:val="006FC0"/>
                <w:spacing w:val="-2"/>
                <w:sz w:val="28"/>
              </w:rPr>
              <w:t>Difficulties</w:t>
            </w:r>
          </w:p>
        </w:tc>
        <w:tc>
          <w:tcPr>
            <w:tcW w:w="1466" w:type="dxa"/>
          </w:tcPr>
          <w:p w14:paraId="1692B162" w14:textId="77777777" w:rsidR="004F41CC" w:rsidRDefault="00000000">
            <w:pPr>
              <w:pStyle w:val="TableParagraph"/>
              <w:spacing w:before="155"/>
              <w:ind w:left="144"/>
              <w:rPr>
                <w:b/>
                <w:sz w:val="28"/>
              </w:rPr>
            </w:pPr>
            <w:r>
              <w:rPr>
                <w:b/>
                <w:color w:val="006FC0"/>
                <w:spacing w:val="-5"/>
                <w:sz w:val="28"/>
              </w:rPr>
              <w:t>10</w:t>
            </w:r>
          </w:p>
        </w:tc>
      </w:tr>
      <w:tr w:rsidR="004F41CC" w14:paraId="0C4B7496" w14:textId="77777777">
        <w:trPr>
          <w:trHeight w:val="477"/>
        </w:trPr>
        <w:tc>
          <w:tcPr>
            <w:tcW w:w="7462" w:type="dxa"/>
          </w:tcPr>
          <w:p w14:paraId="1D93D2A4" w14:textId="77777777" w:rsidR="004F41CC" w:rsidRDefault="00000000">
            <w:pPr>
              <w:pStyle w:val="TableParagraph"/>
              <w:spacing w:before="155" w:line="302" w:lineRule="exact"/>
              <w:ind w:left="50"/>
              <w:rPr>
                <w:b/>
                <w:sz w:val="28"/>
              </w:rPr>
            </w:pPr>
            <w:r>
              <w:rPr>
                <w:b/>
                <w:color w:val="006FC0"/>
                <w:spacing w:val="-2"/>
                <w:sz w:val="28"/>
              </w:rPr>
              <w:t>Appendix</w:t>
            </w:r>
          </w:p>
        </w:tc>
        <w:tc>
          <w:tcPr>
            <w:tcW w:w="1466" w:type="dxa"/>
          </w:tcPr>
          <w:p w14:paraId="4B04A56F" w14:textId="77777777" w:rsidR="004F41CC" w:rsidRDefault="00000000">
            <w:pPr>
              <w:pStyle w:val="TableParagraph"/>
              <w:spacing w:before="155" w:line="302" w:lineRule="exact"/>
              <w:ind w:left="144"/>
              <w:rPr>
                <w:b/>
                <w:sz w:val="28"/>
              </w:rPr>
            </w:pPr>
            <w:r>
              <w:rPr>
                <w:b/>
                <w:color w:val="006FC0"/>
                <w:spacing w:val="-5"/>
                <w:sz w:val="28"/>
              </w:rPr>
              <w:t>11</w:t>
            </w:r>
          </w:p>
        </w:tc>
      </w:tr>
    </w:tbl>
    <w:p w14:paraId="45C44920" w14:textId="77777777" w:rsidR="004F41CC" w:rsidRDefault="004F41CC">
      <w:pPr>
        <w:pStyle w:val="TableParagraph"/>
        <w:spacing w:line="302" w:lineRule="exact"/>
        <w:rPr>
          <w:b/>
          <w:sz w:val="28"/>
        </w:rPr>
        <w:sectPr w:rsidR="004F41CC">
          <w:headerReference w:type="default" r:id="rId9"/>
          <w:footerReference w:type="default" r:id="rId10"/>
          <w:pgSz w:w="11910" w:h="16840"/>
          <w:pgMar w:top="1340" w:right="141" w:bottom="800" w:left="1275" w:header="758" w:footer="608" w:gutter="0"/>
          <w:pgNumType w:start="2"/>
          <w:cols w:space="720"/>
        </w:sectPr>
      </w:pPr>
    </w:p>
    <w:p w14:paraId="16363807" w14:textId="77777777" w:rsidR="004F41CC" w:rsidRDefault="004F41CC">
      <w:pPr>
        <w:pStyle w:val="BodyText"/>
        <w:spacing w:before="115"/>
        <w:rPr>
          <w:b/>
          <w:sz w:val="32"/>
        </w:rPr>
      </w:pPr>
    </w:p>
    <w:p w14:paraId="3910317F" w14:textId="77777777" w:rsidR="004F41CC" w:rsidRDefault="00000000">
      <w:pPr>
        <w:spacing w:line="393" w:lineRule="auto"/>
        <w:ind w:left="2477" w:right="1285" w:hanging="2312"/>
        <w:rPr>
          <w:b/>
          <w:sz w:val="32"/>
        </w:rPr>
      </w:pPr>
      <w:r>
        <w:rPr>
          <w:b/>
          <w:color w:val="C00000"/>
          <w:sz w:val="32"/>
        </w:rPr>
        <w:t>Guidelines and Templates for Internship for Undergraduate Students</w:t>
      </w:r>
      <w:r>
        <w:rPr>
          <w:b/>
          <w:color w:val="C00000"/>
          <w:spacing w:val="40"/>
          <w:sz w:val="32"/>
        </w:rPr>
        <w:t xml:space="preserve"> </w:t>
      </w:r>
      <w:r>
        <w:rPr>
          <w:b/>
          <w:color w:val="C00000"/>
          <w:sz w:val="32"/>
        </w:rPr>
        <w:t>of</w:t>
      </w:r>
      <w:r>
        <w:rPr>
          <w:b/>
          <w:color w:val="C00000"/>
          <w:spacing w:val="40"/>
          <w:sz w:val="32"/>
        </w:rPr>
        <w:t xml:space="preserve"> </w:t>
      </w:r>
      <w:r>
        <w:rPr>
          <w:b/>
          <w:color w:val="C00000"/>
          <w:sz w:val="32"/>
        </w:rPr>
        <w:t>Gujarat University</w:t>
      </w:r>
    </w:p>
    <w:p w14:paraId="3D479D85" w14:textId="77777777" w:rsidR="004F41CC" w:rsidRDefault="00000000">
      <w:pPr>
        <w:pStyle w:val="Heading1"/>
        <w:spacing w:before="117"/>
      </w:pPr>
      <w:r>
        <w:rPr>
          <w:color w:val="006FC0"/>
          <w:spacing w:val="-2"/>
        </w:rPr>
        <w:t>Introduction:</w:t>
      </w:r>
    </w:p>
    <w:p w14:paraId="7F72BC9F" w14:textId="77777777" w:rsidR="004F41CC" w:rsidRDefault="00000000">
      <w:pPr>
        <w:pStyle w:val="BodyText"/>
        <w:spacing w:before="294" w:line="360" w:lineRule="auto"/>
        <w:ind w:left="165" w:right="1275"/>
        <w:jc w:val="both"/>
      </w:pPr>
      <w:r>
        <w:t>Gujarat University, established in 1949, is a premier institution offering world-class</w:t>
      </w:r>
      <w:r>
        <w:rPr>
          <w:spacing w:val="80"/>
        </w:rPr>
        <w:t xml:space="preserve"> </w:t>
      </w:r>
      <w:r>
        <w:t>education in diverse streams including science, commerce, management, medical, and defence.</w:t>
      </w:r>
      <w:r>
        <w:rPr>
          <w:spacing w:val="40"/>
        </w:rPr>
        <w:t xml:space="preserve"> </w:t>
      </w:r>
      <w:r>
        <w:t>In alignment</w:t>
      </w:r>
      <w:r>
        <w:rPr>
          <w:spacing w:val="40"/>
        </w:rPr>
        <w:t xml:space="preserve"> </w:t>
      </w:r>
      <w:r>
        <w:t>with</w:t>
      </w:r>
      <w:r>
        <w:rPr>
          <w:spacing w:val="40"/>
        </w:rPr>
        <w:t xml:space="preserve"> </w:t>
      </w:r>
      <w:r>
        <w:t>the</w:t>
      </w:r>
      <w:r>
        <w:rPr>
          <w:spacing w:val="40"/>
        </w:rPr>
        <w:t xml:space="preserve"> </w:t>
      </w:r>
      <w:r>
        <w:t>National</w:t>
      </w:r>
      <w:r>
        <w:rPr>
          <w:spacing w:val="40"/>
        </w:rPr>
        <w:t xml:space="preserve"> </w:t>
      </w:r>
      <w:r>
        <w:t>Education</w:t>
      </w:r>
      <w:r>
        <w:rPr>
          <w:spacing w:val="40"/>
        </w:rPr>
        <w:t xml:space="preserve"> </w:t>
      </w:r>
      <w:r>
        <w:t>Policy</w:t>
      </w:r>
      <w:r>
        <w:rPr>
          <w:spacing w:val="40"/>
        </w:rPr>
        <w:t xml:space="preserve"> </w:t>
      </w:r>
      <w:r>
        <w:t>(NEP)</w:t>
      </w:r>
      <w:r>
        <w:rPr>
          <w:spacing w:val="40"/>
        </w:rPr>
        <w:t xml:space="preserve"> </w:t>
      </w:r>
      <w:r>
        <w:t>2020</w:t>
      </w:r>
      <w:r>
        <w:rPr>
          <w:spacing w:val="40"/>
        </w:rPr>
        <w:t xml:space="preserve"> </w:t>
      </w:r>
      <w:r>
        <w:t>and</w:t>
      </w:r>
      <w:r>
        <w:rPr>
          <w:spacing w:val="40"/>
        </w:rPr>
        <w:t xml:space="preserve"> </w:t>
      </w:r>
      <w:r>
        <w:t>UGC Guidelines</w:t>
      </w:r>
      <w:r>
        <w:rPr>
          <w:spacing w:val="40"/>
        </w:rPr>
        <w:t xml:space="preserve"> </w:t>
      </w:r>
      <w:r>
        <w:t>for</w:t>
      </w:r>
      <w:r>
        <w:rPr>
          <w:spacing w:val="-3"/>
        </w:rPr>
        <w:t xml:space="preserve"> </w:t>
      </w:r>
      <w:r>
        <w:t>Internship/Research Internship for Undergraduate Students (2023), Gujarat University</w:t>
      </w:r>
      <w:r>
        <w:rPr>
          <w:spacing w:val="40"/>
        </w:rPr>
        <w:t xml:space="preserve"> </w:t>
      </w:r>
      <w:r>
        <w:t>has developed a comprehensive Internship program for undergraduate students. This program aims to</w:t>
      </w:r>
      <w:r>
        <w:rPr>
          <w:spacing w:val="40"/>
        </w:rPr>
        <w:t xml:space="preserve"> </w:t>
      </w:r>
      <w:r>
        <w:t>integrate</w:t>
      </w:r>
      <w:r>
        <w:rPr>
          <w:spacing w:val="40"/>
        </w:rPr>
        <w:t xml:space="preserve"> </w:t>
      </w:r>
      <w:r>
        <w:t>theoretical</w:t>
      </w:r>
      <w:r>
        <w:rPr>
          <w:spacing w:val="40"/>
        </w:rPr>
        <w:t xml:space="preserve"> </w:t>
      </w:r>
      <w:r>
        <w:t>learning</w:t>
      </w:r>
      <w:r>
        <w:rPr>
          <w:spacing w:val="40"/>
        </w:rPr>
        <w:t xml:space="preserve"> </w:t>
      </w:r>
      <w:r>
        <w:t>with</w:t>
      </w:r>
      <w:r>
        <w:rPr>
          <w:spacing w:val="40"/>
        </w:rPr>
        <w:t xml:space="preserve"> </w:t>
      </w:r>
      <w:r>
        <w:t>practical</w:t>
      </w:r>
      <w:r>
        <w:rPr>
          <w:spacing w:val="40"/>
        </w:rPr>
        <w:t xml:space="preserve"> </w:t>
      </w:r>
      <w:r>
        <w:t>application,</w:t>
      </w:r>
      <w:r>
        <w:rPr>
          <w:spacing w:val="40"/>
        </w:rPr>
        <w:t xml:space="preserve"> </w:t>
      </w:r>
      <w:r>
        <w:t>fostering skills</w:t>
      </w:r>
      <w:r>
        <w:rPr>
          <w:spacing w:val="40"/>
        </w:rPr>
        <w:t xml:space="preserve"> </w:t>
      </w:r>
      <w:r>
        <w:t>that</w:t>
      </w:r>
      <w:r>
        <w:rPr>
          <w:spacing w:val="40"/>
        </w:rPr>
        <w:t xml:space="preserve"> </w:t>
      </w:r>
      <w:r>
        <w:t>enhance employability and align with industry demands. The Internship program provides</w:t>
      </w:r>
      <w:r>
        <w:rPr>
          <w:spacing w:val="-6"/>
        </w:rPr>
        <w:t xml:space="preserve"> </w:t>
      </w:r>
      <w:r>
        <w:t>students</w:t>
      </w:r>
      <w:r>
        <w:rPr>
          <w:spacing w:val="-6"/>
        </w:rPr>
        <w:t xml:space="preserve"> </w:t>
      </w:r>
      <w:r>
        <w:t>with</w:t>
      </w:r>
      <w:r>
        <w:rPr>
          <w:spacing w:val="-8"/>
        </w:rPr>
        <w:t xml:space="preserve"> </w:t>
      </w:r>
      <w:r>
        <w:t>opportunities to apply classroom knowledge in real-world settings, develop</w:t>
      </w:r>
      <w:r>
        <w:rPr>
          <w:spacing w:val="80"/>
        </w:rPr>
        <w:t xml:space="preserve"> </w:t>
      </w:r>
      <w:r>
        <w:t>professional competencies, and explore career paths through hands-on experience.</w:t>
      </w:r>
    </w:p>
    <w:p w14:paraId="6FBB20A3" w14:textId="77777777" w:rsidR="004F41CC" w:rsidRDefault="004F41CC">
      <w:pPr>
        <w:pStyle w:val="BodyText"/>
        <w:spacing w:before="23"/>
      </w:pPr>
    </w:p>
    <w:p w14:paraId="78DFF73C" w14:textId="77777777" w:rsidR="004F41CC" w:rsidRDefault="00000000">
      <w:pPr>
        <w:pStyle w:val="Heading1"/>
      </w:pPr>
      <w:r>
        <w:rPr>
          <w:color w:val="006FC0"/>
          <w:spacing w:val="-2"/>
        </w:rPr>
        <w:t>Objectives:</w:t>
      </w:r>
    </w:p>
    <w:p w14:paraId="431CB9E6" w14:textId="77777777" w:rsidR="004F41CC" w:rsidRDefault="00000000">
      <w:pPr>
        <w:pStyle w:val="BodyText"/>
        <w:spacing w:before="294"/>
        <w:ind w:left="165"/>
      </w:pPr>
      <w:r>
        <w:t>The</w:t>
      </w:r>
      <w:r>
        <w:rPr>
          <w:spacing w:val="7"/>
        </w:rPr>
        <w:t xml:space="preserve"> </w:t>
      </w:r>
      <w:r>
        <w:t>Internship</w:t>
      </w:r>
      <w:r>
        <w:rPr>
          <w:spacing w:val="9"/>
        </w:rPr>
        <w:t xml:space="preserve"> </w:t>
      </w:r>
      <w:r>
        <w:t>program</w:t>
      </w:r>
      <w:r>
        <w:rPr>
          <w:spacing w:val="12"/>
        </w:rPr>
        <w:t xml:space="preserve"> </w:t>
      </w:r>
      <w:r>
        <w:t>at</w:t>
      </w:r>
      <w:r>
        <w:rPr>
          <w:spacing w:val="9"/>
        </w:rPr>
        <w:t xml:space="preserve"> </w:t>
      </w:r>
      <w:r>
        <w:t>Gujarat</w:t>
      </w:r>
      <w:r>
        <w:rPr>
          <w:spacing w:val="10"/>
        </w:rPr>
        <w:t xml:space="preserve"> </w:t>
      </w:r>
      <w:r>
        <w:t>University</w:t>
      </w:r>
      <w:r>
        <w:rPr>
          <w:spacing w:val="5"/>
        </w:rPr>
        <w:t xml:space="preserve"> </w:t>
      </w:r>
      <w:r>
        <w:t>is</w:t>
      </w:r>
      <w:r>
        <w:rPr>
          <w:spacing w:val="9"/>
        </w:rPr>
        <w:t xml:space="preserve"> </w:t>
      </w:r>
      <w:r>
        <w:t>designed</w:t>
      </w:r>
      <w:r>
        <w:rPr>
          <w:spacing w:val="7"/>
        </w:rPr>
        <w:t xml:space="preserve"> </w:t>
      </w:r>
      <w:r>
        <w:rPr>
          <w:spacing w:val="-5"/>
        </w:rPr>
        <w:t>to:</w:t>
      </w:r>
    </w:p>
    <w:p w14:paraId="40148532" w14:textId="77777777" w:rsidR="004F41CC" w:rsidRDefault="004F41CC">
      <w:pPr>
        <w:pStyle w:val="BodyText"/>
        <w:spacing w:before="18"/>
      </w:pPr>
    </w:p>
    <w:p w14:paraId="6E46A46E" w14:textId="77777777" w:rsidR="004F41CC" w:rsidRDefault="00000000">
      <w:pPr>
        <w:pStyle w:val="ListParagraph"/>
        <w:numPr>
          <w:ilvl w:val="0"/>
          <w:numId w:val="2"/>
        </w:numPr>
        <w:tabs>
          <w:tab w:val="left" w:pos="885"/>
        </w:tabs>
        <w:rPr>
          <w:sz w:val="24"/>
        </w:rPr>
      </w:pPr>
      <w:r>
        <w:rPr>
          <w:sz w:val="24"/>
        </w:rPr>
        <w:t>Align</w:t>
      </w:r>
      <w:r>
        <w:rPr>
          <w:spacing w:val="10"/>
          <w:sz w:val="24"/>
        </w:rPr>
        <w:t xml:space="preserve"> </w:t>
      </w:r>
      <w:r>
        <w:rPr>
          <w:sz w:val="24"/>
        </w:rPr>
        <w:t>academic</w:t>
      </w:r>
      <w:r>
        <w:rPr>
          <w:spacing w:val="9"/>
          <w:sz w:val="24"/>
        </w:rPr>
        <w:t xml:space="preserve"> </w:t>
      </w:r>
      <w:r>
        <w:rPr>
          <w:sz w:val="24"/>
        </w:rPr>
        <w:t>learning</w:t>
      </w:r>
      <w:r>
        <w:rPr>
          <w:spacing w:val="11"/>
          <w:sz w:val="24"/>
        </w:rPr>
        <w:t xml:space="preserve"> </w:t>
      </w:r>
      <w:r>
        <w:rPr>
          <w:sz w:val="24"/>
        </w:rPr>
        <w:t>with</w:t>
      </w:r>
      <w:r>
        <w:rPr>
          <w:spacing w:val="9"/>
          <w:sz w:val="24"/>
        </w:rPr>
        <w:t xml:space="preserve"> </w:t>
      </w:r>
      <w:r>
        <w:rPr>
          <w:sz w:val="24"/>
        </w:rPr>
        <w:t>workplace</w:t>
      </w:r>
      <w:r>
        <w:rPr>
          <w:spacing w:val="11"/>
          <w:sz w:val="24"/>
        </w:rPr>
        <w:t xml:space="preserve"> </w:t>
      </w:r>
      <w:r>
        <w:rPr>
          <w:spacing w:val="-2"/>
          <w:sz w:val="24"/>
        </w:rPr>
        <w:t>outcomes.</w:t>
      </w:r>
    </w:p>
    <w:p w14:paraId="271F04ED" w14:textId="77777777" w:rsidR="004F41CC" w:rsidRDefault="00000000">
      <w:pPr>
        <w:pStyle w:val="ListParagraph"/>
        <w:numPr>
          <w:ilvl w:val="0"/>
          <w:numId w:val="2"/>
        </w:numPr>
        <w:tabs>
          <w:tab w:val="left" w:pos="885"/>
        </w:tabs>
        <w:spacing w:before="146"/>
        <w:rPr>
          <w:sz w:val="24"/>
        </w:rPr>
      </w:pPr>
      <w:r>
        <w:rPr>
          <w:sz w:val="24"/>
        </w:rPr>
        <w:t>Provide</w:t>
      </w:r>
      <w:r>
        <w:rPr>
          <w:spacing w:val="3"/>
          <w:sz w:val="24"/>
        </w:rPr>
        <w:t xml:space="preserve"> </w:t>
      </w:r>
      <w:r>
        <w:rPr>
          <w:sz w:val="24"/>
        </w:rPr>
        <w:t>real-world</w:t>
      </w:r>
      <w:r>
        <w:rPr>
          <w:spacing w:val="13"/>
          <w:sz w:val="24"/>
        </w:rPr>
        <w:t xml:space="preserve"> </w:t>
      </w:r>
      <w:r>
        <w:rPr>
          <w:sz w:val="24"/>
        </w:rPr>
        <w:t>work</w:t>
      </w:r>
      <w:r>
        <w:rPr>
          <w:spacing w:val="9"/>
          <w:sz w:val="24"/>
        </w:rPr>
        <w:t xml:space="preserve"> </w:t>
      </w:r>
      <w:r>
        <w:rPr>
          <w:sz w:val="24"/>
        </w:rPr>
        <w:t>experience</w:t>
      </w:r>
      <w:r>
        <w:rPr>
          <w:spacing w:val="7"/>
          <w:sz w:val="24"/>
        </w:rPr>
        <w:t xml:space="preserve"> </w:t>
      </w:r>
      <w:r>
        <w:rPr>
          <w:sz w:val="24"/>
        </w:rPr>
        <w:t>to</w:t>
      </w:r>
      <w:r>
        <w:rPr>
          <w:spacing w:val="9"/>
          <w:sz w:val="24"/>
        </w:rPr>
        <w:t xml:space="preserve"> </w:t>
      </w:r>
      <w:r>
        <w:rPr>
          <w:sz w:val="24"/>
        </w:rPr>
        <w:t>prepare</w:t>
      </w:r>
      <w:r>
        <w:rPr>
          <w:spacing w:val="8"/>
          <w:sz w:val="24"/>
        </w:rPr>
        <w:t xml:space="preserve"> </w:t>
      </w:r>
      <w:r>
        <w:rPr>
          <w:sz w:val="24"/>
        </w:rPr>
        <w:t>students</w:t>
      </w:r>
      <w:r>
        <w:rPr>
          <w:spacing w:val="13"/>
          <w:sz w:val="24"/>
        </w:rPr>
        <w:t xml:space="preserve"> </w:t>
      </w:r>
      <w:r>
        <w:rPr>
          <w:sz w:val="24"/>
        </w:rPr>
        <w:t>for</w:t>
      </w:r>
      <w:r>
        <w:rPr>
          <w:spacing w:val="5"/>
          <w:sz w:val="24"/>
        </w:rPr>
        <w:t xml:space="preserve"> </w:t>
      </w:r>
      <w:r>
        <w:rPr>
          <w:sz w:val="24"/>
        </w:rPr>
        <w:t>job</w:t>
      </w:r>
      <w:r>
        <w:rPr>
          <w:spacing w:val="11"/>
          <w:sz w:val="24"/>
        </w:rPr>
        <w:t xml:space="preserve"> </w:t>
      </w:r>
      <w:r>
        <w:rPr>
          <w:spacing w:val="-2"/>
          <w:sz w:val="24"/>
        </w:rPr>
        <w:t>demands.</w:t>
      </w:r>
    </w:p>
    <w:p w14:paraId="6C0CC067" w14:textId="77777777" w:rsidR="004F41CC" w:rsidRDefault="00000000">
      <w:pPr>
        <w:pStyle w:val="ListParagraph"/>
        <w:numPr>
          <w:ilvl w:val="0"/>
          <w:numId w:val="2"/>
        </w:numPr>
        <w:tabs>
          <w:tab w:val="left" w:pos="885"/>
        </w:tabs>
        <w:spacing w:before="145"/>
        <w:rPr>
          <w:sz w:val="24"/>
        </w:rPr>
      </w:pPr>
      <w:r>
        <w:rPr>
          <w:sz w:val="24"/>
        </w:rPr>
        <w:t>Develop</w:t>
      </w:r>
      <w:r>
        <w:rPr>
          <w:spacing w:val="9"/>
          <w:sz w:val="24"/>
        </w:rPr>
        <w:t xml:space="preserve"> </w:t>
      </w:r>
      <w:r>
        <w:rPr>
          <w:sz w:val="24"/>
        </w:rPr>
        <w:t>skills</w:t>
      </w:r>
      <w:r>
        <w:rPr>
          <w:spacing w:val="13"/>
          <w:sz w:val="24"/>
        </w:rPr>
        <w:t xml:space="preserve"> </w:t>
      </w:r>
      <w:r>
        <w:rPr>
          <w:sz w:val="24"/>
        </w:rPr>
        <w:t>in</w:t>
      </w:r>
      <w:r>
        <w:rPr>
          <w:spacing w:val="12"/>
          <w:sz w:val="24"/>
        </w:rPr>
        <w:t xml:space="preserve"> </w:t>
      </w:r>
      <w:r>
        <w:rPr>
          <w:sz w:val="24"/>
        </w:rPr>
        <w:t>problem-solving,</w:t>
      </w:r>
      <w:r>
        <w:rPr>
          <w:spacing w:val="11"/>
          <w:sz w:val="24"/>
        </w:rPr>
        <w:t xml:space="preserve"> </w:t>
      </w:r>
      <w:r>
        <w:rPr>
          <w:sz w:val="24"/>
        </w:rPr>
        <w:t>teamwork,</w:t>
      </w:r>
      <w:r>
        <w:rPr>
          <w:spacing w:val="16"/>
          <w:sz w:val="24"/>
        </w:rPr>
        <w:t xml:space="preserve"> </w:t>
      </w:r>
      <w:r>
        <w:rPr>
          <w:sz w:val="24"/>
        </w:rPr>
        <w:t>communication,</w:t>
      </w:r>
      <w:r>
        <w:rPr>
          <w:spacing w:val="15"/>
          <w:sz w:val="24"/>
        </w:rPr>
        <w:t xml:space="preserve"> </w:t>
      </w:r>
      <w:r>
        <w:rPr>
          <w:sz w:val="24"/>
        </w:rPr>
        <w:t>and</w:t>
      </w:r>
      <w:r>
        <w:rPr>
          <w:spacing w:val="12"/>
          <w:sz w:val="24"/>
        </w:rPr>
        <w:t xml:space="preserve"> </w:t>
      </w:r>
      <w:r>
        <w:rPr>
          <w:spacing w:val="-2"/>
          <w:sz w:val="24"/>
        </w:rPr>
        <w:t>adaptability.</w:t>
      </w:r>
    </w:p>
    <w:p w14:paraId="403E141F" w14:textId="77777777" w:rsidR="004F41CC" w:rsidRDefault="00000000">
      <w:pPr>
        <w:pStyle w:val="ListParagraph"/>
        <w:numPr>
          <w:ilvl w:val="0"/>
          <w:numId w:val="2"/>
        </w:numPr>
        <w:tabs>
          <w:tab w:val="left" w:pos="885"/>
        </w:tabs>
        <w:spacing w:before="145"/>
        <w:rPr>
          <w:sz w:val="24"/>
        </w:rPr>
      </w:pPr>
      <w:r>
        <w:rPr>
          <w:sz w:val="24"/>
        </w:rPr>
        <w:t>Introduce</w:t>
      </w:r>
      <w:r>
        <w:rPr>
          <w:spacing w:val="5"/>
          <w:sz w:val="24"/>
        </w:rPr>
        <w:t xml:space="preserve"> </w:t>
      </w:r>
      <w:r>
        <w:rPr>
          <w:sz w:val="24"/>
        </w:rPr>
        <w:t>students</w:t>
      </w:r>
      <w:r>
        <w:rPr>
          <w:spacing w:val="16"/>
          <w:sz w:val="24"/>
        </w:rPr>
        <w:t xml:space="preserve"> </w:t>
      </w:r>
      <w:r>
        <w:rPr>
          <w:sz w:val="24"/>
        </w:rPr>
        <w:t>to</w:t>
      </w:r>
      <w:r>
        <w:rPr>
          <w:spacing w:val="13"/>
          <w:sz w:val="24"/>
        </w:rPr>
        <w:t xml:space="preserve"> </w:t>
      </w:r>
      <w:r>
        <w:rPr>
          <w:sz w:val="24"/>
        </w:rPr>
        <w:t>emerging</w:t>
      </w:r>
      <w:r>
        <w:rPr>
          <w:spacing w:val="9"/>
          <w:sz w:val="24"/>
        </w:rPr>
        <w:t xml:space="preserve"> </w:t>
      </w:r>
      <w:r>
        <w:rPr>
          <w:sz w:val="24"/>
        </w:rPr>
        <w:t>technologies</w:t>
      </w:r>
      <w:r>
        <w:rPr>
          <w:spacing w:val="11"/>
          <w:sz w:val="24"/>
        </w:rPr>
        <w:t xml:space="preserve"> </w:t>
      </w:r>
      <w:r>
        <w:rPr>
          <w:sz w:val="24"/>
        </w:rPr>
        <w:t>and</w:t>
      </w:r>
      <w:r>
        <w:rPr>
          <w:spacing w:val="11"/>
          <w:sz w:val="24"/>
        </w:rPr>
        <w:t xml:space="preserve"> </w:t>
      </w:r>
      <w:r>
        <w:rPr>
          <w:sz w:val="24"/>
        </w:rPr>
        <w:t>entrepreneurial</w:t>
      </w:r>
      <w:r>
        <w:rPr>
          <w:spacing w:val="11"/>
          <w:sz w:val="24"/>
        </w:rPr>
        <w:t xml:space="preserve"> </w:t>
      </w:r>
      <w:r>
        <w:rPr>
          <w:spacing w:val="-2"/>
          <w:sz w:val="24"/>
        </w:rPr>
        <w:t>opportunities.</w:t>
      </w:r>
    </w:p>
    <w:p w14:paraId="2896C7E6" w14:textId="77777777" w:rsidR="004F41CC" w:rsidRDefault="00000000">
      <w:pPr>
        <w:pStyle w:val="ListParagraph"/>
        <w:numPr>
          <w:ilvl w:val="0"/>
          <w:numId w:val="2"/>
        </w:numPr>
        <w:tabs>
          <w:tab w:val="left" w:pos="885"/>
        </w:tabs>
        <w:spacing w:before="146"/>
        <w:rPr>
          <w:sz w:val="24"/>
        </w:rPr>
      </w:pPr>
      <w:r>
        <w:rPr>
          <w:sz w:val="24"/>
        </w:rPr>
        <w:t>Promote</w:t>
      </w:r>
      <w:r>
        <w:rPr>
          <w:spacing w:val="4"/>
          <w:sz w:val="24"/>
        </w:rPr>
        <w:t xml:space="preserve"> </w:t>
      </w:r>
      <w:r>
        <w:rPr>
          <w:sz w:val="24"/>
        </w:rPr>
        <w:t>professional</w:t>
      </w:r>
      <w:r>
        <w:rPr>
          <w:spacing w:val="10"/>
          <w:sz w:val="24"/>
        </w:rPr>
        <w:t xml:space="preserve"> </w:t>
      </w:r>
      <w:r>
        <w:rPr>
          <w:sz w:val="24"/>
        </w:rPr>
        <w:t>ethics,</w:t>
      </w:r>
      <w:r>
        <w:rPr>
          <w:spacing w:val="6"/>
          <w:sz w:val="24"/>
        </w:rPr>
        <w:t xml:space="preserve"> </w:t>
      </w:r>
      <w:r>
        <w:rPr>
          <w:sz w:val="24"/>
        </w:rPr>
        <w:t>social</w:t>
      </w:r>
      <w:r>
        <w:rPr>
          <w:spacing w:val="8"/>
          <w:sz w:val="24"/>
        </w:rPr>
        <w:t xml:space="preserve"> </w:t>
      </w:r>
      <w:r>
        <w:rPr>
          <w:sz w:val="24"/>
        </w:rPr>
        <w:t>responsibility,</w:t>
      </w:r>
      <w:r>
        <w:rPr>
          <w:spacing w:val="15"/>
          <w:sz w:val="24"/>
        </w:rPr>
        <w:t xml:space="preserve"> </w:t>
      </w:r>
      <w:r>
        <w:rPr>
          <w:sz w:val="24"/>
        </w:rPr>
        <w:t>and</w:t>
      </w:r>
      <w:r>
        <w:rPr>
          <w:spacing w:val="9"/>
          <w:sz w:val="24"/>
        </w:rPr>
        <w:t xml:space="preserve"> </w:t>
      </w:r>
      <w:r>
        <w:rPr>
          <w:spacing w:val="-2"/>
          <w:sz w:val="24"/>
        </w:rPr>
        <w:t>integrity.</w:t>
      </w:r>
    </w:p>
    <w:p w14:paraId="3B7F85D7" w14:textId="77777777" w:rsidR="004F41CC" w:rsidRDefault="004F41CC">
      <w:pPr>
        <w:pStyle w:val="BodyText"/>
        <w:spacing w:before="19"/>
      </w:pPr>
    </w:p>
    <w:p w14:paraId="263E674B" w14:textId="77777777" w:rsidR="004F41CC" w:rsidRDefault="00000000">
      <w:pPr>
        <w:pStyle w:val="Heading1"/>
      </w:pPr>
      <w:r>
        <w:rPr>
          <w:color w:val="006FC0"/>
          <w:spacing w:val="-2"/>
        </w:rPr>
        <w:t>Outcomes:</w:t>
      </w:r>
    </w:p>
    <w:p w14:paraId="430D6816" w14:textId="77777777" w:rsidR="004F41CC" w:rsidRDefault="00000000">
      <w:pPr>
        <w:pStyle w:val="BodyText"/>
        <w:spacing w:before="296"/>
        <w:ind w:left="165"/>
      </w:pPr>
      <w:r>
        <w:t>Upon</w:t>
      </w:r>
      <w:r>
        <w:rPr>
          <w:spacing w:val="9"/>
        </w:rPr>
        <w:t xml:space="preserve"> </w:t>
      </w:r>
      <w:r>
        <w:t>completion</w:t>
      </w:r>
      <w:r>
        <w:rPr>
          <w:spacing w:val="11"/>
        </w:rPr>
        <w:t xml:space="preserve"> </w:t>
      </w:r>
      <w:r>
        <w:t>of</w:t>
      </w:r>
      <w:r>
        <w:rPr>
          <w:spacing w:val="4"/>
        </w:rPr>
        <w:t xml:space="preserve"> </w:t>
      </w:r>
      <w:r>
        <w:t>the</w:t>
      </w:r>
      <w:r>
        <w:rPr>
          <w:spacing w:val="7"/>
        </w:rPr>
        <w:t xml:space="preserve"> </w:t>
      </w:r>
      <w:r>
        <w:t>Internship</w:t>
      </w:r>
      <w:r>
        <w:rPr>
          <w:spacing w:val="13"/>
        </w:rPr>
        <w:t xml:space="preserve"> </w:t>
      </w:r>
      <w:r>
        <w:t>program,</w:t>
      </w:r>
      <w:r>
        <w:rPr>
          <w:spacing w:val="5"/>
        </w:rPr>
        <w:t xml:space="preserve"> </w:t>
      </w:r>
      <w:r>
        <w:t>students</w:t>
      </w:r>
      <w:r>
        <w:rPr>
          <w:spacing w:val="9"/>
        </w:rPr>
        <w:t xml:space="preserve"> </w:t>
      </w:r>
      <w:r>
        <w:t>will</w:t>
      </w:r>
      <w:r>
        <w:rPr>
          <w:spacing w:val="8"/>
        </w:rPr>
        <w:t xml:space="preserve"> </w:t>
      </w:r>
      <w:r>
        <w:t>be</w:t>
      </w:r>
      <w:r>
        <w:rPr>
          <w:spacing w:val="6"/>
        </w:rPr>
        <w:t xml:space="preserve"> </w:t>
      </w:r>
      <w:r>
        <w:t>able</w:t>
      </w:r>
      <w:r>
        <w:rPr>
          <w:spacing w:val="7"/>
        </w:rPr>
        <w:t xml:space="preserve"> </w:t>
      </w:r>
      <w:r>
        <w:rPr>
          <w:spacing w:val="-5"/>
        </w:rPr>
        <w:t>to:</w:t>
      </w:r>
    </w:p>
    <w:p w14:paraId="745EE48A" w14:textId="77777777" w:rsidR="004F41CC" w:rsidRDefault="004F41CC">
      <w:pPr>
        <w:pStyle w:val="BodyText"/>
        <w:spacing w:before="19"/>
      </w:pPr>
    </w:p>
    <w:p w14:paraId="77726616" w14:textId="77777777" w:rsidR="004F41CC" w:rsidRDefault="00000000">
      <w:pPr>
        <w:pStyle w:val="ListParagraph"/>
        <w:numPr>
          <w:ilvl w:val="0"/>
          <w:numId w:val="2"/>
        </w:numPr>
        <w:tabs>
          <w:tab w:val="left" w:pos="885"/>
        </w:tabs>
        <w:rPr>
          <w:sz w:val="24"/>
        </w:rPr>
      </w:pPr>
      <w:r>
        <w:rPr>
          <w:sz w:val="24"/>
        </w:rPr>
        <w:t>Apply</w:t>
      </w:r>
      <w:r>
        <w:rPr>
          <w:spacing w:val="3"/>
          <w:sz w:val="24"/>
        </w:rPr>
        <w:t xml:space="preserve"> </w:t>
      </w:r>
      <w:r>
        <w:rPr>
          <w:sz w:val="24"/>
        </w:rPr>
        <w:t>theoretical</w:t>
      </w:r>
      <w:r>
        <w:rPr>
          <w:spacing w:val="10"/>
          <w:sz w:val="24"/>
        </w:rPr>
        <w:t xml:space="preserve"> </w:t>
      </w:r>
      <w:r>
        <w:rPr>
          <w:sz w:val="24"/>
        </w:rPr>
        <w:t>concepts</w:t>
      </w:r>
      <w:r>
        <w:rPr>
          <w:spacing w:val="11"/>
          <w:sz w:val="24"/>
        </w:rPr>
        <w:t xml:space="preserve"> </w:t>
      </w:r>
      <w:r>
        <w:rPr>
          <w:sz w:val="24"/>
        </w:rPr>
        <w:t>in</w:t>
      </w:r>
      <w:r>
        <w:rPr>
          <w:spacing w:val="10"/>
          <w:sz w:val="24"/>
        </w:rPr>
        <w:t xml:space="preserve"> </w:t>
      </w:r>
      <w:r>
        <w:rPr>
          <w:sz w:val="24"/>
        </w:rPr>
        <w:t>practical</w:t>
      </w:r>
      <w:r>
        <w:rPr>
          <w:spacing w:val="11"/>
          <w:sz w:val="24"/>
        </w:rPr>
        <w:t xml:space="preserve"> </w:t>
      </w:r>
      <w:r>
        <w:rPr>
          <w:sz w:val="24"/>
        </w:rPr>
        <w:t>work</w:t>
      </w:r>
      <w:r>
        <w:rPr>
          <w:spacing w:val="11"/>
          <w:sz w:val="24"/>
        </w:rPr>
        <w:t xml:space="preserve"> </w:t>
      </w:r>
      <w:r>
        <w:rPr>
          <w:spacing w:val="-2"/>
          <w:sz w:val="24"/>
        </w:rPr>
        <w:t>environments.</w:t>
      </w:r>
    </w:p>
    <w:p w14:paraId="7AC33FD1" w14:textId="77777777" w:rsidR="004F41CC" w:rsidRDefault="00000000">
      <w:pPr>
        <w:pStyle w:val="ListParagraph"/>
        <w:numPr>
          <w:ilvl w:val="0"/>
          <w:numId w:val="2"/>
        </w:numPr>
        <w:tabs>
          <w:tab w:val="left" w:pos="885"/>
        </w:tabs>
        <w:spacing w:before="143"/>
        <w:rPr>
          <w:sz w:val="24"/>
        </w:rPr>
      </w:pPr>
      <w:r>
        <w:rPr>
          <w:sz w:val="24"/>
        </w:rPr>
        <w:t>Demonstrate</w:t>
      </w:r>
      <w:r>
        <w:rPr>
          <w:spacing w:val="17"/>
          <w:sz w:val="24"/>
        </w:rPr>
        <w:t xml:space="preserve"> </w:t>
      </w:r>
      <w:r>
        <w:rPr>
          <w:sz w:val="24"/>
        </w:rPr>
        <w:t>problem-solving,</w:t>
      </w:r>
      <w:r>
        <w:rPr>
          <w:spacing w:val="19"/>
          <w:sz w:val="24"/>
        </w:rPr>
        <w:t xml:space="preserve"> </w:t>
      </w:r>
      <w:r>
        <w:rPr>
          <w:sz w:val="24"/>
        </w:rPr>
        <w:t>decision-making,</w:t>
      </w:r>
      <w:r>
        <w:rPr>
          <w:spacing w:val="19"/>
          <w:sz w:val="24"/>
        </w:rPr>
        <w:t xml:space="preserve"> </w:t>
      </w:r>
      <w:r>
        <w:rPr>
          <w:sz w:val="24"/>
        </w:rPr>
        <w:t>and</w:t>
      </w:r>
      <w:r>
        <w:rPr>
          <w:spacing w:val="18"/>
          <w:sz w:val="24"/>
        </w:rPr>
        <w:t xml:space="preserve"> </w:t>
      </w:r>
      <w:r>
        <w:rPr>
          <w:sz w:val="24"/>
        </w:rPr>
        <w:t>collaborative</w:t>
      </w:r>
      <w:r>
        <w:rPr>
          <w:spacing w:val="20"/>
          <w:sz w:val="24"/>
        </w:rPr>
        <w:t xml:space="preserve"> </w:t>
      </w:r>
      <w:r>
        <w:rPr>
          <w:spacing w:val="-2"/>
          <w:sz w:val="24"/>
        </w:rPr>
        <w:t>skills.</w:t>
      </w:r>
    </w:p>
    <w:p w14:paraId="2F742F6F" w14:textId="77777777" w:rsidR="004F41CC" w:rsidRDefault="00000000">
      <w:pPr>
        <w:pStyle w:val="ListParagraph"/>
        <w:numPr>
          <w:ilvl w:val="0"/>
          <w:numId w:val="2"/>
        </w:numPr>
        <w:tabs>
          <w:tab w:val="left" w:pos="885"/>
        </w:tabs>
        <w:spacing w:before="148"/>
        <w:rPr>
          <w:sz w:val="24"/>
        </w:rPr>
      </w:pPr>
      <w:r>
        <w:rPr>
          <w:sz w:val="24"/>
        </w:rPr>
        <w:t>Understand</w:t>
      </w:r>
      <w:r>
        <w:rPr>
          <w:spacing w:val="12"/>
          <w:sz w:val="24"/>
        </w:rPr>
        <w:t xml:space="preserve"> </w:t>
      </w:r>
      <w:r>
        <w:rPr>
          <w:sz w:val="24"/>
        </w:rPr>
        <w:t>workplace</w:t>
      </w:r>
      <w:r>
        <w:rPr>
          <w:spacing w:val="11"/>
          <w:sz w:val="24"/>
        </w:rPr>
        <w:t xml:space="preserve"> </w:t>
      </w:r>
      <w:r>
        <w:rPr>
          <w:sz w:val="24"/>
        </w:rPr>
        <w:t>culture,</w:t>
      </w:r>
      <w:r>
        <w:rPr>
          <w:spacing w:val="9"/>
          <w:sz w:val="24"/>
        </w:rPr>
        <w:t xml:space="preserve"> </w:t>
      </w:r>
      <w:r>
        <w:rPr>
          <w:sz w:val="24"/>
        </w:rPr>
        <w:t>industry</w:t>
      </w:r>
      <w:r>
        <w:rPr>
          <w:spacing w:val="9"/>
          <w:sz w:val="24"/>
        </w:rPr>
        <w:t xml:space="preserve"> </w:t>
      </w:r>
      <w:r>
        <w:rPr>
          <w:sz w:val="24"/>
        </w:rPr>
        <w:t>trends,</w:t>
      </w:r>
      <w:r>
        <w:rPr>
          <w:spacing w:val="9"/>
          <w:sz w:val="24"/>
        </w:rPr>
        <w:t xml:space="preserve"> </w:t>
      </w:r>
      <w:r>
        <w:rPr>
          <w:sz w:val="24"/>
        </w:rPr>
        <w:t>and</w:t>
      </w:r>
      <w:r>
        <w:rPr>
          <w:spacing w:val="12"/>
          <w:sz w:val="24"/>
        </w:rPr>
        <w:t xml:space="preserve"> </w:t>
      </w:r>
      <w:r>
        <w:rPr>
          <w:sz w:val="24"/>
        </w:rPr>
        <w:t>career</w:t>
      </w:r>
      <w:r>
        <w:rPr>
          <w:spacing w:val="8"/>
          <w:sz w:val="24"/>
        </w:rPr>
        <w:t xml:space="preserve"> </w:t>
      </w:r>
      <w:r>
        <w:rPr>
          <w:spacing w:val="-2"/>
          <w:sz w:val="24"/>
        </w:rPr>
        <w:t>opportunities.</w:t>
      </w:r>
    </w:p>
    <w:p w14:paraId="174C8E91" w14:textId="77777777" w:rsidR="004F41CC" w:rsidRDefault="00000000">
      <w:pPr>
        <w:pStyle w:val="ListParagraph"/>
        <w:numPr>
          <w:ilvl w:val="0"/>
          <w:numId w:val="2"/>
        </w:numPr>
        <w:tabs>
          <w:tab w:val="left" w:pos="885"/>
        </w:tabs>
        <w:spacing w:before="145"/>
        <w:rPr>
          <w:sz w:val="24"/>
        </w:rPr>
      </w:pPr>
      <w:r>
        <w:rPr>
          <w:sz w:val="24"/>
        </w:rPr>
        <w:t>Exhibit</w:t>
      </w:r>
      <w:r>
        <w:rPr>
          <w:spacing w:val="10"/>
          <w:sz w:val="24"/>
        </w:rPr>
        <w:t xml:space="preserve"> </w:t>
      </w:r>
      <w:r>
        <w:rPr>
          <w:sz w:val="24"/>
        </w:rPr>
        <w:t>technological</w:t>
      </w:r>
      <w:r>
        <w:rPr>
          <w:spacing w:val="14"/>
          <w:sz w:val="24"/>
        </w:rPr>
        <w:t xml:space="preserve"> </w:t>
      </w:r>
      <w:r>
        <w:rPr>
          <w:sz w:val="24"/>
        </w:rPr>
        <w:t>literacy</w:t>
      </w:r>
      <w:r>
        <w:rPr>
          <w:spacing w:val="9"/>
          <w:sz w:val="24"/>
        </w:rPr>
        <w:t xml:space="preserve"> </w:t>
      </w:r>
      <w:r>
        <w:rPr>
          <w:sz w:val="24"/>
        </w:rPr>
        <w:t>and</w:t>
      </w:r>
      <w:r>
        <w:rPr>
          <w:spacing w:val="13"/>
          <w:sz w:val="24"/>
        </w:rPr>
        <w:t xml:space="preserve"> </w:t>
      </w:r>
      <w:r>
        <w:rPr>
          <w:sz w:val="24"/>
        </w:rPr>
        <w:t>adaptability</w:t>
      </w:r>
      <w:r>
        <w:rPr>
          <w:spacing w:val="8"/>
          <w:sz w:val="24"/>
        </w:rPr>
        <w:t xml:space="preserve"> </w:t>
      </w:r>
      <w:r>
        <w:rPr>
          <w:sz w:val="24"/>
        </w:rPr>
        <w:t>to</w:t>
      </w:r>
      <w:r>
        <w:rPr>
          <w:spacing w:val="12"/>
          <w:sz w:val="24"/>
        </w:rPr>
        <w:t xml:space="preserve"> </w:t>
      </w:r>
      <w:r>
        <w:rPr>
          <w:sz w:val="24"/>
        </w:rPr>
        <w:t>emerging</w:t>
      </w:r>
      <w:r>
        <w:rPr>
          <w:spacing w:val="9"/>
          <w:sz w:val="24"/>
        </w:rPr>
        <w:t xml:space="preserve"> </w:t>
      </w:r>
      <w:r>
        <w:rPr>
          <w:spacing w:val="-2"/>
          <w:sz w:val="24"/>
        </w:rPr>
        <w:t>tools.</w:t>
      </w:r>
    </w:p>
    <w:p w14:paraId="6F0610F6" w14:textId="77777777" w:rsidR="004F41CC" w:rsidRDefault="00000000">
      <w:pPr>
        <w:pStyle w:val="ListParagraph"/>
        <w:numPr>
          <w:ilvl w:val="0"/>
          <w:numId w:val="2"/>
        </w:numPr>
        <w:tabs>
          <w:tab w:val="left" w:pos="885"/>
        </w:tabs>
        <w:spacing w:before="145"/>
        <w:rPr>
          <w:sz w:val="24"/>
        </w:rPr>
      </w:pPr>
      <w:r>
        <w:rPr>
          <w:sz w:val="24"/>
        </w:rPr>
        <w:t>Uphold</w:t>
      </w:r>
      <w:r>
        <w:rPr>
          <w:spacing w:val="8"/>
          <w:sz w:val="24"/>
        </w:rPr>
        <w:t xml:space="preserve"> </w:t>
      </w:r>
      <w:r>
        <w:rPr>
          <w:sz w:val="24"/>
        </w:rPr>
        <w:t>professional</w:t>
      </w:r>
      <w:r>
        <w:rPr>
          <w:spacing w:val="14"/>
          <w:sz w:val="24"/>
        </w:rPr>
        <w:t xml:space="preserve"> </w:t>
      </w:r>
      <w:r>
        <w:rPr>
          <w:sz w:val="24"/>
        </w:rPr>
        <w:t>ethics</w:t>
      </w:r>
      <w:r>
        <w:rPr>
          <w:spacing w:val="10"/>
          <w:sz w:val="24"/>
        </w:rPr>
        <w:t xml:space="preserve"> </w:t>
      </w:r>
      <w:r>
        <w:rPr>
          <w:sz w:val="24"/>
        </w:rPr>
        <w:t>and</w:t>
      </w:r>
      <w:r>
        <w:rPr>
          <w:spacing w:val="11"/>
          <w:sz w:val="24"/>
        </w:rPr>
        <w:t xml:space="preserve"> </w:t>
      </w:r>
      <w:r>
        <w:rPr>
          <w:sz w:val="24"/>
        </w:rPr>
        <w:t>contribute</w:t>
      </w:r>
      <w:r>
        <w:rPr>
          <w:spacing w:val="11"/>
          <w:sz w:val="24"/>
        </w:rPr>
        <w:t xml:space="preserve"> </w:t>
      </w:r>
      <w:r>
        <w:rPr>
          <w:sz w:val="24"/>
        </w:rPr>
        <w:t>to</w:t>
      </w:r>
      <w:r>
        <w:rPr>
          <w:spacing w:val="11"/>
          <w:sz w:val="24"/>
        </w:rPr>
        <w:t xml:space="preserve"> </w:t>
      </w:r>
      <w:r>
        <w:rPr>
          <w:sz w:val="24"/>
        </w:rPr>
        <w:t>socially</w:t>
      </w:r>
      <w:r>
        <w:rPr>
          <w:spacing w:val="4"/>
          <w:sz w:val="24"/>
        </w:rPr>
        <w:t xml:space="preserve"> </w:t>
      </w:r>
      <w:r>
        <w:rPr>
          <w:sz w:val="24"/>
        </w:rPr>
        <w:t>responsible</w:t>
      </w:r>
      <w:r>
        <w:rPr>
          <w:spacing w:val="17"/>
          <w:sz w:val="24"/>
        </w:rPr>
        <w:t xml:space="preserve"> </w:t>
      </w:r>
      <w:r>
        <w:rPr>
          <w:spacing w:val="-2"/>
          <w:sz w:val="24"/>
        </w:rPr>
        <w:t>practices.</w:t>
      </w:r>
    </w:p>
    <w:p w14:paraId="56C5A7B9" w14:textId="77777777" w:rsidR="004F41CC" w:rsidRDefault="004F41CC">
      <w:pPr>
        <w:pStyle w:val="ListParagraph"/>
        <w:rPr>
          <w:sz w:val="24"/>
        </w:rPr>
        <w:sectPr w:rsidR="004F41CC">
          <w:pgSz w:w="11910" w:h="16840"/>
          <w:pgMar w:top="1340" w:right="141" w:bottom="800" w:left="1275" w:header="758" w:footer="608" w:gutter="0"/>
          <w:cols w:space="720"/>
        </w:sectPr>
      </w:pPr>
    </w:p>
    <w:p w14:paraId="77C055DF" w14:textId="77777777" w:rsidR="004F41CC" w:rsidRDefault="004F41CC">
      <w:pPr>
        <w:pStyle w:val="BodyText"/>
        <w:spacing w:before="88"/>
        <w:rPr>
          <w:sz w:val="28"/>
        </w:rPr>
      </w:pPr>
    </w:p>
    <w:p w14:paraId="28AB3AE8" w14:textId="77777777" w:rsidR="004F41CC" w:rsidRDefault="00000000">
      <w:pPr>
        <w:pStyle w:val="Heading1"/>
      </w:pPr>
      <w:r>
        <w:rPr>
          <w:color w:val="006FC0"/>
          <w:spacing w:val="-2"/>
        </w:rPr>
        <w:t>Conditions:</w:t>
      </w:r>
    </w:p>
    <w:p w14:paraId="4BFFA987" w14:textId="77777777" w:rsidR="004F41CC" w:rsidRDefault="00000000">
      <w:pPr>
        <w:pStyle w:val="ListParagraph"/>
        <w:numPr>
          <w:ilvl w:val="0"/>
          <w:numId w:val="2"/>
        </w:numPr>
        <w:tabs>
          <w:tab w:val="left" w:pos="885"/>
        </w:tabs>
        <w:spacing w:before="299" w:line="355" w:lineRule="auto"/>
        <w:ind w:right="1306"/>
        <w:jc w:val="both"/>
        <w:rPr>
          <w:sz w:val="24"/>
        </w:rPr>
      </w:pPr>
      <w:r>
        <w:rPr>
          <w:sz w:val="24"/>
        </w:rPr>
        <w:t>Credits and Duration: The Internship program carries 4 (Four) credits, requiring a minimum of 120 clock hours.</w:t>
      </w:r>
      <w:r>
        <w:rPr>
          <w:spacing w:val="40"/>
          <w:sz w:val="24"/>
        </w:rPr>
        <w:t xml:space="preserve"> </w:t>
      </w:r>
      <w:r>
        <w:rPr>
          <w:sz w:val="24"/>
        </w:rPr>
        <w:t>It must be completed during Semester VI, at the beginning of Semester VI (End of Semester V), or the semester break following it.</w:t>
      </w:r>
    </w:p>
    <w:p w14:paraId="2A177251" w14:textId="77777777" w:rsidR="004F41CC" w:rsidRDefault="00000000">
      <w:pPr>
        <w:pStyle w:val="ListParagraph"/>
        <w:numPr>
          <w:ilvl w:val="0"/>
          <w:numId w:val="2"/>
        </w:numPr>
        <w:tabs>
          <w:tab w:val="left" w:pos="885"/>
        </w:tabs>
        <w:spacing w:before="5" w:line="357" w:lineRule="auto"/>
        <w:ind w:right="1297"/>
        <w:jc w:val="both"/>
        <w:rPr>
          <w:sz w:val="24"/>
        </w:rPr>
      </w:pPr>
      <w:r>
        <w:rPr>
          <w:sz w:val="24"/>
        </w:rPr>
        <w:t>Eligibility: Students must be an enrolled and on-roll students for the Undergraduate programme and completed first five semesters of the programme and attend a mandatory</w:t>
      </w:r>
      <w:r>
        <w:rPr>
          <w:spacing w:val="-13"/>
          <w:sz w:val="24"/>
        </w:rPr>
        <w:t xml:space="preserve"> </w:t>
      </w:r>
      <w:r>
        <w:rPr>
          <w:sz w:val="24"/>
        </w:rPr>
        <w:t>orientation</w:t>
      </w:r>
      <w:r>
        <w:rPr>
          <w:spacing w:val="-11"/>
          <w:sz w:val="24"/>
        </w:rPr>
        <w:t xml:space="preserve"> </w:t>
      </w:r>
      <w:r>
        <w:rPr>
          <w:sz w:val="24"/>
        </w:rPr>
        <w:t>session.</w:t>
      </w:r>
      <w:r>
        <w:rPr>
          <w:spacing w:val="-7"/>
          <w:sz w:val="24"/>
        </w:rPr>
        <w:t xml:space="preserve"> </w:t>
      </w:r>
      <w:r>
        <w:rPr>
          <w:sz w:val="24"/>
        </w:rPr>
        <w:t>All</w:t>
      </w:r>
      <w:r>
        <w:rPr>
          <w:spacing w:val="-7"/>
          <w:sz w:val="24"/>
        </w:rPr>
        <w:t xml:space="preserve"> </w:t>
      </w:r>
      <w:r>
        <w:rPr>
          <w:sz w:val="24"/>
        </w:rPr>
        <w:t>required</w:t>
      </w:r>
      <w:r>
        <w:rPr>
          <w:spacing w:val="-11"/>
          <w:sz w:val="24"/>
        </w:rPr>
        <w:t xml:space="preserve"> </w:t>
      </w:r>
      <w:r>
        <w:rPr>
          <w:sz w:val="24"/>
        </w:rPr>
        <w:t>documentation</w:t>
      </w:r>
      <w:r>
        <w:rPr>
          <w:spacing w:val="-7"/>
          <w:sz w:val="24"/>
        </w:rPr>
        <w:t xml:space="preserve"> </w:t>
      </w:r>
      <w:r>
        <w:rPr>
          <w:sz w:val="24"/>
        </w:rPr>
        <w:t>necessary</w:t>
      </w:r>
      <w:r>
        <w:rPr>
          <w:spacing w:val="-13"/>
          <w:sz w:val="24"/>
        </w:rPr>
        <w:t xml:space="preserve"> </w:t>
      </w:r>
      <w:r>
        <w:rPr>
          <w:sz w:val="24"/>
        </w:rPr>
        <w:t>for</w:t>
      </w:r>
      <w:r>
        <w:rPr>
          <w:spacing w:val="-12"/>
          <w:sz w:val="24"/>
        </w:rPr>
        <w:t xml:space="preserve"> </w:t>
      </w:r>
      <w:r>
        <w:rPr>
          <w:sz w:val="24"/>
        </w:rPr>
        <w:t>the</w:t>
      </w:r>
      <w:r>
        <w:rPr>
          <w:spacing w:val="-9"/>
          <w:sz w:val="24"/>
        </w:rPr>
        <w:t xml:space="preserve"> </w:t>
      </w:r>
      <w:r>
        <w:rPr>
          <w:sz w:val="24"/>
        </w:rPr>
        <w:t>internship must be submitted by the student before participation.</w:t>
      </w:r>
    </w:p>
    <w:p w14:paraId="608951D5" w14:textId="77777777" w:rsidR="004F41CC" w:rsidRDefault="00000000">
      <w:pPr>
        <w:pStyle w:val="ListParagraph"/>
        <w:numPr>
          <w:ilvl w:val="0"/>
          <w:numId w:val="2"/>
        </w:numPr>
        <w:tabs>
          <w:tab w:val="left" w:pos="885"/>
        </w:tabs>
        <w:spacing w:before="2" w:line="357" w:lineRule="auto"/>
        <w:ind w:right="1295"/>
        <w:jc w:val="both"/>
        <w:rPr>
          <w:sz w:val="24"/>
        </w:rPr>
      </w:pPr>
      <w:r>
        <w:rPr>
          <w:sz w:val="24"/>
        </w:rPr>
        <w:t>Evaluation: The evaluation comprises 50% external assessment by the host organization (based</w:t>
      </w:r>
      <w:r>
        <w:rPr>
          <w:spacing w:val="40"/>
          <w:sz w:val="24"/>
        </w:rPr>
        <w:t xml:space="preserve"> </w:t>
      </w:r>
      <w:r>
        <w:rPr>
          <w:sz w:val="24"/>
        </w:rPr>
        <w:t>on</w:t>
      </w:r>
      <w:r>
        <w:rPr>
          <w:spacing w:val="40"/>
          <w:sz w:val="24"/>
        </w:rPr>
        <w:t xml:space="preserve"> </w:t>
      </w:r>
      <w:r>
        <w:rPr>
          <w:sz w:val="24"/>
        </w:rPr>
        <w:t>hours</w:t>
      </w:r>
      <w:r>
        <w:rPr>
          <w:spacing w:val="80"/>
          <w:sz w:val="24"/>
        </w:rPr>
        <w:t xml:space="preserve"> </w:t>
      </w:r>
      <w:r>
        <w:rPr>
          <w:sz w:val="24"/>
        </w:rPr>
        <w:t>completed,</w:t>
      </w:r>
      <w:r>
        <w:rPr>
          <w:spacing w:val="40"/>
          <w:sz w:val="24"/>
        </w:rPr>
        <w:t xml:space="preserve"> </w:t>
      </w:r>
      <w:r>
        <w:rPr>
          <w:sz w:val="24"/>
        </w:rPr>
        <w:t>performance</w:t>
      </w:r>
      <w:r>
        <w:rPr>
          <w:spacing w:val="40"/>
          <w:sz w:val="24"/>
        </w:rPr>
        <w:t xml:space="preserve"> </w:t>
      </w:r>
      <w:r>
        <w:rPr>
          <w:sz w:val="24"/>
        </w:rPr>
        <w:t>quality,</w:t>
      </w:r>
      <w:r>
        <w:rPr>
          <w:spacing w:val="40"/>
          <w:sz w:val="24"/>
        </w:rPr>
        <w:t xml:space="preserve"> </w:t>
      </w:r>
      <w:r>
        <w:rPr>
          <w:sz w:val="24"/>
        </w:rPr>
        <w:t>and</w:t>
      </w:r>
      <w:r>
        <w:rPr>
          <w:spacing w:val="40"/>
          <w:sz w:val="24"/>
        </w:rPr>
        <w:t xml:space="preserve"> </w:t>
      </w:r>
      <w:r>
        <w:rPr>
          <w:sz w:val="24"/>
        </w:rPr>
        <w:t>punctuality)</w:t>
      </w:r>
      <w:r>
        <w:rPr>
          <w:spacing w:val="80"/>
          <w:sz w:val="24"/>
        </w:rPr>
        <w:t xml:space="preserve"> </w:t>
      </w:r>
      <w:r>
        <w:rPr>
          <w:sz w:val="24"/>
        </w:rPr>
        <w:t>and</w:t>
      </w:r>
      <w:r>
        <w:rPr>
          <w:spacing w:val="40"/>
          <w:sz w:val="24"/>
        </w:rPr>
        <w:t xml:space="preserve"> </w:t>
      </w:r>
      <w:r>
        <w:rPr>
          <w:sz w:val="24"/>
        </w:rPr>
        <w:t>50%</w:t>
      </w:r>
      <w:r>
        <w:rPr>
          <w:spacing w:val="40"/>
          <w:sz w:val="24"/>
        </w:rPr>
        <w:t xml:space="preserve"> </w:t>
      </w:r>
      <w:r>
        <w:rPr>
          <w:sz w:val="24"/>
        </w:rPr>
        <w:t>internal assessment by the department mentor (based on weekly reports, written report, and viva voce/presentation).</w:t>
      </w:r>
    </w:p>
    <w:p w14:paraId="0F15525E" w14:textId="77777777" w:rsidR="004F41CC" w:rsidRDefault="00000000">
      <w:pPr>
        <w:pStyle w:val="ListParagraph"/>
        <w:numPr>
          <w:ilvl w:val="0"/>
          <w:numId w:val="2"/>
        </w:numPr>
        <w:tabs>
          <w:tab w:val="left" w:pos="885"/>
        </w:tabs>
        <w:spacing w:before="3" w:line="348" w:lineRule="auto"/>
        <w:ind w:right="1295"/>
        <w:jc w:val="both"/>
        <w:rPr>
          <w:sz w:val="24"/>
        </w:rPr>
      </w:pPr>
      <w:r>
        <w:rPr>
          <w:sz w:val="24"/>
        </w:rPr>
        <w:t>Documentation: Students must maintain a daily log, submit an attendance sheet, provide an internship completion certificate, and submit an Internship report.</w:t>
      </w:r>
    </w:p>
    <w:p w14:paraId="40058889" w14:textId="77777777" w:rsidR="004F41CC" w:rsidRDefault="00000000">
      <w:pPr>
        <w:pStyle w:val="ListParagraph"/>
        <w:numPr>
          <w:ilvl w:val="0"/>
          <w:numId w:val="2"/>
        </w:numPr>
        <w:tabs>
          <w:tab w:val="left" w:pos="885"/>
        </w:tabs>
        <w:spacing w:before="19" w:line="355" w:lineRule="auto"/>
        <w:ind w:right="1296"/>
        <w:jc w:val="both"/>
        <w:rPr>
          <w:sz w:val="24"/>
        </w:rPr>
      </w:pPr>
      <w:r>
        <w:rPr>
          <w:sz w:val="24"/>
        </w:rPr>
        <w:t>Conduct: Students are required to adhere to the host organization’s rules, maintain professional</w:t>
      </w:r>
      <w:r>
        <w:rPr>
          <w:spacing w:val="40"/>
          <w:sz w:val="24"/>
        </w:rPr>
        <w:t xml:space="preserve"> </w:t>
      </w:r>
      <w:r>
        <w:rPr>
          <w:sz w:val="24"/>
        </w:rPr>
        <w:t>discipline,</w:t>
      </w:r>
      <w:r>
        <w:rPr>
          <w:spacing w:val="40"/>
          <w:sz w:val="24"/>
        </w:rPr>
        <w:t xml:space="preserve"> </w:t>
      </w:r>
      <w:r>
        <w:rPr>
          <w:sz w:val="24"/>
        </w:rPr>
        <w:t>and</w:t>
      </w:r>
      <w:r>
        <w:rPr>
          <w:spacing w:val="40"/>
          <w:sz w:val="24"/>
        </w:rPr>
        <w:t xml:space="preserve"> </w:t>
      </w:r>
      <w:r>
        <w:rPr>
          <w:sz w:val="24"/>
        </w:rPr>
        <w:t>notify</w:t>
      </w:r>
      <w:r>
        <w:rPr>
          <w:spacing w:val="40"/>
          <w:sz w:val="24"/>
        </w:rPr>
        <w:t xml:space="preserve"> </w:t>
      </w:r>
      <w:r>
        <w:rPr>
          <w:sz w:val="24"/>
        </w:rPr>
        <w:t>both</w:t>
      </w:r>
      <w:r>
        <w:rPr>
          <w:spacing w:val="40"/>
          <w:sz w:val="24"/>
        </w:rPr>
        <w:t xml:space="preserve"> </w:t>
      </w:r>
      <w:r>
        <w:rPr>
          <w:sz w:val="24"/>
        </w:rPr>
        <w:t>the</w:t>
      </w:r>
      <w:r>
        <w:rPr>
          <w:spacing w:val="40"/>
          <w:sz w:val="24"/>
        </w:rPr>
        <w:t xml:space="preserve"> </w:t>
      </w:r>
      <w:r>
        <w:rPr>
          <w:sz w:val="24"/>
        </w:rPr>
        <w:t>department</w:t>
      </w:r>
      <w:r>
        <w:rPr>
          <w:spacing w:val="40"/>
          <w:sz w:val="24"/>
        </w:rPr>
        <w:t xml:space="preserve"> </w:t>
      </w:r>
      <w:r>
        <w:rPr>
          <w:sz w:val="24"/>
        </w:rPr>
        <w:t>and</w:t>
      </w:r>
      <w:r>
        <w:rPr>
          <w:spacing w:val="40"/>
          <w:sz w:val="24"/>
        </w:rPr>
        <w:t xml:space="preserve"> </w:t>
      </w:r>
      <w:r>
        <w:rPr>
          <w:sz w:val="24"/>
        </w:rPr>
        <w:t>organization</w:t>
      </w:r>
      <w:r>
        <w:rPr>
          <w:spacing w:val="40"/>
          <w:sz w:val="24"/>
        </w:rPr>
        <w:t xml:space="preserve"> </w:t>
      </w:r>
      <w:r>
        <w:rPr>
          <w:sz w:val="24"/>
        </w:rPr>
        <w:t>in</w:t>
      </w:r>
      <w:r>
        <w:rPr>
          <w:spacing w:val="40"/>
          <w:sz w:val="24"/>
        </w:rPr>
        <w:t xml:space="preserve"> </w:t>
      </w:r>
      <w:r>
        <w:rPr>
          <w:sz w:val="24"/>
        </w:rPr>
        <w:t>case</w:t>
      </w:r>
      <w:r>
        <w:rPr>
          <w:spacing w:val="80"/>
          <w:sz w:val="24"/>
        </w:rPr>
        <w:t xml:space="preserve"> </w:t>
      </w:r>
      <w:r>
        <w:rPr>
          <w:sz w:val="24"/>
        </w:rPr>
        <w:t>of absences due to medical or critical reasons.</w:t>
      </w:r>
    </w:p>
    <w:p w14:paraId="2F53C5F0" w14:textId="77777777" w:rsidR="004F41CC" w:rsidRDefault="00000000">
      <w:pPr>
        <w:pStyle w:val="ListParagraph"/>
        <w:numPr>
          <w:ilvl w:val="0"/>
          <w:numId w:val="2"/>
        </w:numPr>
        <w:tabs>
          <w:tab w:val="left" w:pos="885"/>
        </w:tabs>
        <w:spacing w:before="6" w:line="355" w:lineRule="auto"/>
        <w:ind w:right="1296"/>
        <w:jc w:val="both"/>
        <w:rPr>
          <w:sz w:val="24"/>
        </w:rPr>
      </w:pPr>
      <w:r>
        <w:rPr>
          <w:sz w:val="24"/>
        </w:rPr>
        <w:t>Medium of Instruction:</w:t>
      </w:r>
      <w:r>
        <w:rPr>
          <w:spacing w:val="-8"/>
          <w:sz w:val="24"/>
        </w:rPr>
        <w:t xml:space="preserve"> </w:t>
      </w:r>
      <w:r>
        <w:rPr>
          <w:sz w:val="24"/>
        </w:rPr>
        <w:t>As per Gujarat University’s policy, the medium of instruction is</w:t>
      </w:r>
      <w:r>
        <w:rPr>
          <w:spacing w:val="-11"/>
          <w:sz w:val="24"/>
        </w:rPr>
        <w:t xml:space="preserve"> </w:t>
      </w:r>
      <w:r>
        <w:rPr>
          <w:sz w:val="24"/>
        </w:rPr>
        <w:t xml:space="preserve">Gujarati/ English. Students must be proficient in Gujarati/English to participate </w:t>
      </w:r>
      <w:r>
        <w:rPr>
          <w:spacing w:val="-2"/>
          <w:sz w:val="24"/>
        </w:rPr>
        <w:t>effectively.</w:t>
      </w:r>
    </w:p>
    <w:p w14:paraId="3BDD5DAE" w14:textId="77777777" w:rsidR="004F41CC" w:rsidRDefault="004F41CC">
      <w:pPr>
        <w:pStyle w:val="BodyText"/>
        <w:spacing w:before="52"/>
      </w:pPr>
    </w:p>
    <w:p w14:paraId="365FBFB7" w14:textId="77777777" w:rsidR="004F41CC" w:rsidRDefault="00000000">
      <w:pPr>
        <w:pStyle w:val="Heading1"/>
      </w:pPr>
      <w:r>
        <w:rPr>
          <w:color w:val="006FC0"/>
        </w:rPr>
        <w:t>Roles</w:t>
      </w:r>
      <w:r>
        <w:rPr>
          <w:color w:val="006FC0"/>
          <w:spacing w:val="1"/>
        </w:rPr>
        <w:t xml:space="preserve"> </w:t>
      </w:r>
      <w:r>
        <w:rPr>
          <w:color w:val="006FC0"/>
        </w:rPr>
        <w:t>and</w:t>
      </w:r>
      <w:r>
        <w:rPr>
          <w:color w:val="006FC0"/>
          <w:spacing w:val="5"/>
        </w:rPr>
        <w:t xml:space="preserve"> </w:t>
      </w:r>
      <w:r>
        <w:rPr>
          <w:color w:val="006FC0"/>
          <w:spacing w:val="-2"/>
        </w:rPr>
        <w:t>Responsibilities:</w:t>
      </w:r>
    </w:p>
    <w:p w14:paraId="124AB1B7" w14:textId="77777777" w:rsidR="004F41CC" w:rsidRDefault="00000000">
      <w:pPr>
        <w:pStyle w:val="ListParagraph"/>
        <w:numPr>
          <w:ilvl w:val="0"/>
          <w:numId w:val="2"/>
        </w:numPr>
        <w:tabs>
          <w:tab w:val="left" w:pos="885"/>
        </w:tabs>
        <w:spacing w:before="299" w:line="338" w:lineRule="auto"/>
        <w:ind w:right="1294"/>
        <w:rPr>
          <w:sz w:val="24"/>
        </w:rPr>
      </w:pPr>
      <w:r>
        <w:rPr>
          <w:sz w:val="24"/>
        </w:rPr>
        <w:t>Principal</w:t>
      </w:r>
      <w:r>
        <w:rPr>
          <w:b/>
          <w:sz w:val="24"/>
        </w:rPr>
        <w:t>/</w:t>
      </w:r>
      <w:r>
        <w:rPr>
          <w:sz w:val="24"/>
        </w:rPr>
        <w:t>Head</w:t>
      </w:r>
      <w:r>
        <w:rPr>
          <w:spacing w:val="80"/>
          <w:sz w:val="24"/>
        </w:rPr>
        <w:t xml:space="preserve"> </w:t>
      </w:r>
      <w:r>
        <w:rPr>
          <w:sz w:val="24"/>
        </w:rPr>
        <w:t>of</w:t>
      </w:r>
      <w:r>
        <w:rPr>
          <w:spacing w:val="80"/>
          <w:sz w:val="24"/>
        </w:rPr>
        <w:t xml:space="preserve"> </w:t>
      </w:r>
      <w:r>
        <w:rPr>
          <w:sz w:val="24"/>
        </w:rPr>
        <w:t>Department</w:t>
      </w:r>
      <w:r>
        <w:rPr>
          <w:spacing w:val="80"/>
          <w:w w:val="150"/>
          <w:sz w:val="24"/>
        </w:rPr>
        <w:t xml:space="preserve"> </w:t>
      </w:r>
      <w:r>
        <w:rPr>
          <w:sz w:val="24"/>
        </w:rPr>
        <w:t>(HOD):</w:t>
      </w:r>
      <w:r>
        <w:rPr>
          <w:spacing w:val="80"/>
          <w:w w:val="150"/>
          <w:sz w:val="24"/>
        </w:rPr>
        <w:t xml:space="preserve"> </w:t>
      </w:r>
      <w:r>
        <w:rPr>
          <w:sz w:val="24"/>
        </w:rPr>
        <w:t>Conducts</w:t>
      </w:r>
      <w:r>
        <w:rPr>
          <w:spacing w:val="80"/>
          <w:sz w:val="24"/>
        </w:rPr>
        <w:t xml:space="preserve"> </w:t>
      </w:r>
      <w:r>
        <w:rPr>
          <w:sz w:val="24"/>
        </w:rPr>
        <w:t>orientation,</w:t>
      </w:r>
      <w:r>
        <w:rPr>
          <w:spacing w:val="80"/>
          <w:sz w:val="24"/>
        </w:rPr>
        <w:t xml:space="preserve"> </w:t>
      </w:r>
      <w:r>
        <w:rPr>
          <w:sz w:val="24"/>
        </w:rPr>
        <w:t>establishes</w:t>
      </w:r>
      <w:r>
        <w:rPr>
          <w:spacing w:val="80"/>
          <w:w w:val="150"/>
          <w:sz w:val="24"/>
        </w:rPr>
        <w:t xml:space="preserve"> </w:t>
      </w:r>
      <w:r>
        <w:rPr>
          <w:sz w:val="24"/>
        </w:rPr>
        <w:t>code</w:t>
      </w:r>
      <w:r>
        <w:rPr>
          <w:spacing w:val="40"/>
          <w:sz w:val="24"/>
        </w:rPr>
        <w:t xml:space="preserve"> </w:t>
      </w:r>
      <w:r>
        <w:rPr>
          <w:sz w:val="24"/>
        </w:rPr>
        <w:t>of conduct, assigns faculty</w:t>
      </w:r>
      <w:r>
        <w:rPr>
          <w:spacing w:val="-2"/>
          <w:sz w:val="24"/>
        </w:rPr>
        <w:t xml:space="preserve"> </w:t>
      </w:r>
      <w:r>
        <w:rPr>
          <w:sz w:val="24"/>
        </w:rPr>
        <w:t>mentors, and ensures alignment with academic objectives.</w:t>
      </w:r>
    </w:p>
    <w:p w14:paraId="569071FA" w14:textId="77777777" w:rsidR="004F41CC" w:rsidRDefault="00000000">
      <w:pPr>
        <w:pStyle w:val="ListParagraph"/>
        <w:numPr>
          <w:ilvl w:val="0"/>
          <w:numId w:val="2"/>
        </w:numPr>
        <w:tabs>
          <w:tab w:val="left" w:pos="885"/>
          <w:tab w:val="left" w:pos="2157"/>
          <w:tab w:val="left" w:pos="3696"/>
          <w:tab w:val="left" w:pos="4870"/>
          <w:tab w:val="left" w:pos="5986"/>
          <w:tab w:val="left" w:pos="7866"/>
          <w:tab w:val="left" w:pos="8763"/>
        </w:tabs>
        <w:spacing w:before="15" w:line="338" w:lineRule="auto"/>
        <w:ind w:right="1295"/>
        <w:rPr>
          <w:sz w:val="24"/>
        </w:rPr>
      </w:pPr>
      <w:r>
        <w:rPr>
          <w:spacing w:val="-2"/>
          <w:sz w:val="24"/>
        </w:rPr>
        <w:t>Internship</w:t>
      </w:r>
      <w:r>
        <w:rPr>
          <w:sz w:val="24"/>
        </w:rPr>
        <w:tab/>
      </w:r>
      <w:r>
        <w:rPr>
          <w:spacing w:val="-2"/>
          <w:sz w:val="24"/>
        </w:rPr>
        <w:t>Coordinator:</w:t>
      </w:r>
      <w:r>
        <w:rPr>
          <w:sz w:val="24"/>
        </w:rPr>
        <w:tab/>
      </w:r>
      <w:r>
        <w:rPr>
          <w:spacing w:val="-2"/>
          <w:sz w:val="24"/>
        </w:rPr>
        <w:t>Oversees</w:t>
      </w:r>
      <w:r>
        <w:rPr>
          <w:sz w:val="24"/>
        </w:rPr>
        <w:tab/>
      </w:r>
      <w:r>
        <w:rPr>
          <w:spacing w:val="-2"/>
          <w:sz w:val="24"/>
        </w:rPr>
        <w:t>program</w:t>
      </w:r>
      <w:r>
        <w:rPr>
          <w:sz w:val="24"/>
        </w:rPr>
        <w:tab/>
      </w:r>
      <w:r>
        <w:rPr>
          <w:spacing w:val="-2"/>
          <w:sz w:val="24"/>
        </w:rPr>
        <w:t>implementation,</w:t>
      </w:r>
      <w:r>
        <w:rPr>
          <w:sz w:val="24"/>
        </w:rPr>
        <w:tab/>
      </w:r>
      <w:r>
        <w:rPr>
          <w:spacing w:val="-2"/>
          <w:sz w:val="24"/>
        </w:rPr>
        <w:t>liaises</w:t>
      </w:r>
      <w:r>
        <w:rPr>
          <w:sz w:val="24"/>
        </w:rPr>
        <w:tab/>
      </w:r>
      <w:r>
        <w:rPr>
          <w:spacing w:val="-4"/>
          <w:sz w:val="24"/>
        </w:rPr>
        <w:t xml:space="preserve">with </w:t>
      </w:r>
      <w:r>
        <w:rPr>
          <w:sz w:val="24"/>
        </w:rPr>
        <w:t>stakeholders, evaluates program effectiveness, and allotment of the students.</w:t>
      </w:r>
    </w:p>
    <w:p w14:paraId="7E715C02" w14:textId="77777777" w:rsidR="004F41CC" w:rsidRDefault="00000000">
      <w:pPr>
        <w:pStyle w:val="ListParagraph"/>
        <w:numPr>
          <w:ilvl w:val="0"/>
          <w:numId w:val="2"/>
        </w:numPr>
        <w:tabs>
          <w:tab w:val="left" w:pos="885"/>
        </w:tabs>
        <w:spacing w:before="14" w:line="340" w:lineRule="auto"/>
        <w:ind w:right="1295"/>
        <w:rPr>
          <w:sz w:val="24"/>
        </w:rPr>
      </w:pPr>
      <w:r>
        <w:rPr>
          <w:sz w:val="24"/>
        </w:rPr>
        <w:t>Faculty</w:t>
      </w:r>
      <w:r>
        <w:rPr>
          <w:spacing w:val="80"/>
          <w:sz w:val="24"/>
        </w:rPr>
        <w:t xml:space="preserve"> </w:t>
      </w:r>
      <w:r>
        <w:rPr>
          <w:sz w:val="24"/>
        </w:rPr>
        <w:t>Mentor:</w:t>
      </w:r>
      <w:r>
        <w:rPr>
          <w:spacing w:val="80"/>
          <w:sz w:val="24"/>
        </w:rPr>
        <w:t xml:space="preserve"> </w:t>
      </w:r>
      <w:r>
        <w:rPr>
          <w:sz w:val="24"/>
        </w:rPr>
        <w:t>Identifies</w:t>
      </w:r>
      <w:r>
        <w:rPr>
          <w:spacing w:val="80"/>
          <w:sz w:val="24"/>
        </w:rPr>
        <w:t xml:space="preserve"> </w:t>
      </w:r>
      <w:r>
        <w:rPr>
          <w:sz w:val="24"/>
        </w:rPr>
        <w:t>Internship</w:t>
      </w:r>
      <w:r>
        <w:rPr>
          <w:spacing w:val="80"/>
          <w:sz w:val="24"/>
        </w:rPr>
        <w:t xml:space="preserve"> </w:t>
      </w:r>
      <w:r>
        <w:rPr>
          <w:sz w:val="24"/>
        </w:rPr>
        <w:t>opportunities,</w:t>
      </w:r>
      <w:r>
        <w:rPr>
          <w:spacing w:val="80"/>
          <w:sz w:val="24"/>
        </w:rPr>
        <w:t xml:space="preserve"> </w:t>
      </w:r>
      <w:r>
        <w:rPr>
          <w:sz w:val="24"/>
        </w:rPr>
        <w:t>monitors</w:t>
      </w:r>
      <w:r>
        <w:rPr>
          <w:spacing w:val="80"/>
          <w:sz w:val="24"/>
        </w:rPr>
        <w:t xml:space="preserve"> </w:t>
      </w:r>
      <w:r>
        <w:rPr>
          <w:sz w:val="24"/>
        </w:rPr>
        <w:t>student</w:t>
      </w:r>
      <w:r>
        <w:rPr>
          <w:spacing w:val="80"/>
          <w:sz w:val="24"/>
        </w:rPr>
        <w:t xml:space="preserve"> </w:t>
      </w:r>
      <w:r>
        <w:rPr>
          <w:sz w:val="24"/>
        </w:rPr>
        <w:t>progress, reviews reports, and evaluates deliverables.</w:t>
      </w:r>
    </w:p>
    <w:p w14:paraId="5DE3B0E9" w14:textId="77777777" w:rsidR="004F41CC" w:rsidRDefault="00000000">
      <w:pPr>
        <w:pStyle w:val="ListParagraph"/>
        <w:numPr>
          <w:ilvl w:val="0"/>
          <w:numId w:val="2"/>
        </w:numPr>
        <w:tabs>
          <w:tab w:val="left" w:pos="885"/>
        </w:tabs>
        <w:spacing w:before="12" w:line="340" w:lineRule="auto"/>
        <w:ind w:right="1297"/>
        <w:rPr>
          <w:sz w:val="24"/>
        </w:rPr>
      </w:pPr>
      <w:r>
        <w:rPr>
          <w:sz w:val="24"/>
        </w:rPr>
        <w:t>Student</w:t>
      </w:r>
      <w:r>
        <w:rPr>
          <w:spacing w:val="40"/>
          <w:sz w:val="24"/>
        </w:rPr>
        <w:t xml:space="preserve"> </w:t>
      </w:r>
      <w:r>
        <w:rPr>
          <w:sz w:val="24"/>
        </w:rPr>
        <w:t>Coordinators</w:t>
      </w:r>
      <w:r>
        <w:rPr>
          <w:spacing w:val="40"/>
          <w:sz w:val="24"/>
        </w:rPr>
        <w:t xml:space="preserve"> </w:t>
      </w:r>
      <w:r>
        <w:rPr>
          <w:sz w:val="24"/>
        </w:rPr>
        <w:t>(optional,</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batch</w:t>
      </w:r>
      <w:r>
        <w:rPr>
          <w:spacing w:val="40"/>
          <w:sz w:val="24"/>
        </w:rPr>
        <w:t xml:space="preserve"> </w:t>
      </w:r>
      <w:r>
        <w:rPr>
          <w:sz w:val="24"/>
        </w:rPr>
        <w:t>size):</w:t>
      </w:r>
      <w:r>
        <w:rPr>
          <w:spacing w:val="26"/>
          <w:sz w:val="24"/>
        </w:rPr>
        <w:t xml:space="preserve"> </w:t>
      </w:r>
      <w:r>
        <w:rPr>
          <w:sz w:val="24"/>
        </w:rPr>
        <w:t>Assist</w:t>
      </w:r>
      <w:r>
        <w:rPr>
          <w:spacing w:val="40"/>
          <w:sz w:val="24"/>
        </w:rPr>
        <w:t xml:space="preserve"> </w:t>
      </w:r>
      <w:r>
        <w:rPr>
          <w:sz w:val="24"/>
        </w:rPr>
        <w:t>in</w:t>
      </w:r>
      <w:r>
        <w:rPr>
          <w:spacing w:val="40"/>
          <w:sz w:val="24"/>
        </w:rPr>
        <w:t xml:space="preserve"> </w:t>
      </w:r>
      <w:r>
        <w:rPr>
          <w:sz w:val="24"/>
        </w:rPr>
        <w:t>pre-,</w:t>
      </w:r>
      <w:r>
        <w:rPr>
          <w:spacing w:val="40"/>
          <w:sz w:val="24"/>
        </w:rPr>
        <w:t xml:space="preserve"> </w:t>
      </w:r>
      <w:r>
        <w:rPr>
          <w:sz w:val="24"/>
        </w:rPr>
        <w:t>during-,</w:t>
      </w:r>
      <w:r>
        <w:rPr>
          <w:spacing w:val="40"/>
          <w:sz w:val="24"/>
        </w:rPr>
        <w:t xml:space="preserve"> </w:t>
      </w:r>
      <w:r>
        <w:rPr>
          <w:sz w:val="24"/>
        </w:rPr>
        <w:t>and post-Internship activities.</w:t>
      </w:r>
    </w:p>
    <w:p w14:paraId="0306C1FA" w14:textId="77777777" w:rsidR="004F41CC" w:rsidRDefault="00000000">
      <w:pPr>
        <w:pStyle w:val="ListParagraph"/>
        <w:numPr>
          <w:ilvl w:val="0"/>
          <w:numId w:val="2"/>
        </w:numPr>
        <w:tabs>
          <w:tab w:val="left" w:pos="885"/>
        </w:tabs>
        <w:spacing w:before="14" w:line="340" w:lineRule="auto"/>
        <w:ind w:right="1295"/>
        <w:rPr>
          <w:sz w:val="24"/>
        </w:rPr>
      </w:pPr>
      <w:r>
        <w:rPr>
          <w:sz w:val="24"/>
        </w:rPr>
        <w:t>Host</w:t>
      </w:r>
      <w:r>
        <w:rPr>
          <w:spacing w:val="40"/>
          <w:sz w:val="24"/>
        </w:rPr>
        <w:t xml:space="preserve"> </w:t>
      </w:r>
      <w:r>
        <w:rPr>
          <w:sz w:val="24"/>
        </w:rPr>
        <w:t>Organization:</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conducive</w:t>
      </w:r>
      <w:r>
        <w:rPr>
          <w:spacing w:val="40"/>
          <w:sz w:val="24"/>
        </w:rPr>
        <w:t xml:space="preserve"> </w:t>
      </w:r>
      <w:r>
        <w:rPr>
          <w:sz w:val="24"/>
        </w:rPr>
        <w:t>work</w:t>
      </w:r>
      <w:r>
        <w:rPr>
          <w:spacing w:val="40"/>
          <w:sz w:val="24"/>
        </w:rPr>
        <w:t xml:space="preserve"> </w:t>
      </w:r>
      <w:r>
        <w:rPr>
          <w:sz w:val="24"/>
        </w:rPr>
        <w:t>environment,</w:t>
      </w:r>
      <w:r>
        <w:rPr>
          <w:spacing w:val="40"/>
          <w:sz w:val="24"/>
        </w:rPr>
        <w:t xml:space="preserve"> </w:t>
      </w:r>
      <w:r>
        <w:rPr>
          <w:sz w:val="24"/>
        </w:rPr>
        <w:t>assigns</w:t>
      </w:r>
      <w:r>
        <w:rPr>
          <w:spacing w:val="40"/>
          <w:sz w:val="24"/>
        </w:rPr>
        <w:t xml:space="preserve"> </w:t>
      </w:r>
      <w:r>
        <w:rPr>
          <w:sz w:val="24"/>
        </w:rPr>
        <w:t>a</w:t>
      </w:r>
      <w:r>
        <w:rPr>
          <w:spacing w:val="40"/>
          <w:sz w:val="24"/>
        </w:rPr>
        <w:t xml:space="preserve"> </w:t>
      </w:r>
      <w:r>
        <w:rPr>
          <w:sz w:val="24"/>
        </w:rPr>
        <w:t>supervisor, and facilitates skill development.</w:t>
      </w:r>
    </w:p>
    <w:p w14:paraId="354C3371" w14:textId="77777777" w:rsidR="004F41CC" w:rsidRDefault="004F41CC">
      <w:pPr>
        <w:pStyle w:val="ListParagraph"/>
        <w:spacing w:line="340" w:lineRule="auto"/>
        <w:rPr>
          <w:sz w:val="24"/>
        </w:rPr>
        <w:sectPr w:rsidR="004F41CC">
          <w:pgSz w:w="11910" w:h="16840"/>
          <w:pgMar w:top="1340" w:right="141" w:bottom="800" w:left="1275" w:header="758" w:footer="608" w:gutter="0"/>
          <w:cols w:space="720"/>
        </w:sectPr>
      </w:pPr>
    </w:p>
    <w:p w14:paraId="475E428E" w14:textId="77777777" w:rsidR="004F41CC" w:rsidRDefault="00000000">
      <w:pPr>
        <w:pStyle w:val="ListParagraph"/>
        <w:numPr>
          <w:ilvl w:val="0"/>
          <w:numId w:val="2"/>
        </w:numPr>
        <w:tabs>
          <w:tab w:val="left" w:pos="885"/>
          <w:tab w:val="left" w:pos="2116"/>
          <w:tab w:val="left" w:pos="3494"/>
          <w:tab w:val="left" w:pos="4430"/>
          <w:tab w:val="left" w:pos="5539"/>
          <w:tab w:val="left" w:pos="6627"/>
          <w:tab w:val="left" w:pos="7774"/>
          <w:tab w:val="left" w:pos="8842"/>
        </w:tabs>
        <w:spacing w:before="90" w:line="340" w:lineRule="auto"/>
        <w:ind w:right="1297"/>
        <w:rPr>
          <w:sz w:val="24"/>
        </w:rPr>
      </w:pPr>
      <w:r>
        <w:rPr>
          <w:spacing w:val="-2"/>
          <w:sz w:val="24"/>
        </w:rPr>
        <w:lastRenderedPageBreak/>
        <w:t>Internship</w:t>
      </w:r>
      <w:r>
        <w:rPr>
          <w:sz w:val="24"/>
        </w:rPr>
        <w:tab/>
      </w:r>
      <w:r>
        <w:rPr>
          <w:spacing w:val="-2"/>
          <w:sz w:val="24"/>
        </w:rPr>
        <w:t>Supervisor:</w:t>
      </w:r>
      <w:r>
        <w:rPr>
          <w:sz w:val="24"/>
        </w:rPr>
        <w:tab/>
      </w:r>
      <w:r>
        <w:rPr>
          <w:spacing w:val="-2"/>
          <w:sz w:val="24"/>
        </w:rPr>
        <w:t>Guides</w:t>
      </w:r>
      <w:r>
        <w:rPr>
          <w:sz w:val="24"/>
        </w:rPr>
        <w:tab/>
      </w:r>
      <w:r>
        <w:rPr>
          <w:spacing w:val="-2"/>
          <w:sz w:val="24"/>
        </w:rPr>
        <w:t>students,</w:t>
      </w:r>
      <w:r>
        <w:rPr>
          <w:sz w:val="24"/>
        </w:rPr>
        <w:tab/>
      </w:r>
      <w:r>
        <w:rPr>
          <w:spacing w:val="-2"/>
          <w:sz w:val="24"/>
        </w:rPr>
        <w:t>provides</w:t>
      </w:r>
      <w:r>
        <w:rPr>
          <w:sz w:val="24"/>
        </w:rPr>
        <w:tab/>
      </w:r>
      <w:r>
        <w:rPr>
          <w:spacing w:val="-2"/>
          <w:sz w:val="24"/>
        </w:rPr>
        <w:t>hands-on</w:t>
      </w:r>
      <w:r>
        <w:rPr>
          <w:sz w:val="24"/>
        </w:rPr>
        <w:tab/>
      </w:r>
      <w:r>
        <w:rPr>
          <w:spacing w:val="-2"/>
          <w:sz w:val="24"/>
        </w:rPr>
        <w:t>training,</w:t>
      </w:r>
      <w:r>
        <w:rPr>
          <w:sz w:val="24"/>
        </w:rPr>
        <w:tab/>
      </w:r>
      <w:r>
        <w:rPr>
          <w:spacing w:val="-4"/>
          <w:sz w:val="24"/>
        </w:rPr>
        <w:t xml:space="preserve">and </w:t>
      </w:r>
      <w:r>
        <w:rPr>
          <w:sz w:val="24"/>
        </w:rPr>
        <w:t>evaluates performance.</w:t>
      </w:r>
    </w:p>
    <w:p w14:paraId="062C1D87" w14:textId="77777777" w:rsidR="004F41CC" w:rsidRDefault="004F41CC">
      <w:pPr>
        <w:pStyle w:val="BodyText"/>
        <w:spacing w:before="224"/>
      </w:pPr>
    </w:p>
    <w:p w14:paraId="657572A5" w14:textId="77777777" w:rsidR="004F41CC" w:rsidRDefault="00000000">
      <w:pPr>
        <w:pStyle w:val="Heading1"/>
      </w:pPr>
      <w:r>
        <w:rPr>
          <w:color w:val="006FC0"/>
        </w:rPr>
        <w:t>Why</w:t>
      </w:r>
      <w:r>
        <w:rPr>
          <w:color w:val="006FC0"/>
          <w:spacing w:val="1"/>
        </w:rPr>
        <w:t xml:space="preserve"> </w:t>
      </w:r>
      <w:r>
        <w:rPr>
          <w:color w:val="006FC0"/>
        </w:rPr>
        <w:t>Should</w:t>
      </w:r>
      <w:r>
        <w:rPr>
          <w:color w:val="006FC0"/>
          <w:spacing w:val="-10"/>
        </w:rPr>
        <w:t xml:space="preserve"> </w:t>
      </w:r>
      <w:r>
        <w:rPr>
          <w:color w:val="006FC0"/>
        </w:rPr>
        <w:t>You</w:t>
      </w:r>
      <w:r>
        <w:rPr>
          <w:color w:val="006FC0"/>
          <w:spacing w:val="-1"/>
        </w:rPr>
        <w:t xml:space="preserve"> </w:t>
      </w:r>
      <w:r>
        <w:rPr>
          <w:color w:val="006FC0"/>
        </w:rPr>
        <w:t>Do</w:t>
      </w:r>
      <w:r>
        <w:rPr>
          <w:color w:val="006FC0"/>
          <w:spacing w:val="-1"/>
        </w:rPr>
        <w:t xml:space="preserve"> </w:t>
      </w:r>
      <w:r>
        <w:rPr>
          <w:color w:val="006FC0"/>
        </w:rPr>
        <w:t>an</w:t>
      </w:r>
      <w:r>
        <w:rPr>
          <w:color w:val="006FC0"/>
          <w:spacing w:val="-3"/>
        </w:rPr>
        <w:t xml:space="preserve"> </w:t>
      </w:r>
      <w:r>
        <w:rPr>
          <w:color w:val="006FC0"/>
          <w:spacing w:val="-2"/>
        </w:rPr>
        <w:t>Internship?</w:t>
      </w:r>
    </w:p>
    <w:p w14:paraId="65BC2364" w14:textId="77777777" w:rsidR="004F41CC" w:rsidRDefault="00000000">
      <w:pPr>
        <w:pStyle w:val="BodyText"/>
        <w:spacing w:before="296" w:line="360" w:lineRule="auto"/>
        <w:ind w:left="165" w:right="1322"/>
        <w:jc w:val="both"/>
      </w:pPr>
      <w:r>
        <w:t>The National</w:t>
      </w:r>
      <w:r>
        <w:rPr>
          <w:spacing w:val="-1"/>
        </w:rPr>
        <w:t xml:space="preserve"> </w:t>
      </w:r>
      <w:r>
        <w:t>Education Policy</w:t>
      </w:r>
      <w:r>
        <w:rPr>
          <w:spacing w:val="-5"/>
        </w:rPr>
        <w:t xml:space="preserve"> </w:t>
      </w:r>
      <w:r>
        <w:t>(NEP) 2020 focuses on</w:t>
      </w:r>
      <w:r>
        <w:rPr>
          <w:spacing w:val="-1"/>
        </w:rPr>
        <w:t xml:space="preserve"> </w:t>
      </w:r>
      <w:r>
        <w:t>student</w:t>
      </w:r>
      <w:r>
        <w:rPr>
          <w:spacing w:val="-1"/>
        </w:rPr>
        <w:t xml:space="preserve"> </w:t>
      </w:r>
      <w:r>
        <w:t>development,</w:t>
      </w:r>
      <w:r>
        <w:rPr>
          <w:spacing w:val="-2"/>
        </w:rPr>
        <w:t xml:space="preserve"> </w:t>
      </w:r>
      <w:r>
        <w:t>providing</w:t>
      </w:r>
      <w:r>
        <w:rPr>
          <w:spacing w:val="-1"/>
        </w:rPr>
        <w:t xml:space="preserve"> </w:t>
      </w:r>
      <w:r>
        <w:t>better and enhanced employment opportunities through practical training. The University Grants Commission (UGC) National Credit Framework incorporates experiential learning into the curriculum</w:t>
      </w:r>
      <w:r>
        <w:rPr>
          <w:spacing w:val="-4"/>
        </w:rPr>
        <w:t xml:space="preserve"> </w:t>
      </w:r>
      <w:r>
        <w:t>structure,</w:t>
      </w:r>
      <w:r>
        <w:rPr>
          <w:spacing w:val="-4"/>
        </w:rPr>
        <w:t xml:space="preserve"> </w:t>
      </w:r>
      <w:r>
        <w:t>including</w:t>
      </w:r>
      <w:r>
        <w:rPr>
          <w:spacing w:val="-7"/>
        </w:rPr>
        <w:t xml:space="preserve"> </w:t>
      </w:r>
      <w:r>
        <w:t>internships</w:t>
      </w:r>
      <w:r>
        <w:rPr>
          <w:spacing w:val="-4"/>
        </w:rPr>
        <w:t xml:space="preserve"> </w:t>
      </w:r>
      <w:r>
        <w:t>and</w:t>
      </w:r>
      <w:r>
        <w:rPr>
          <w:spacing w:val="-4"/>
        </w:rPr>
        <w:t xml:space="preserve"> </w:t>
      </w:r>
      <w:r>
        <w:t>industrial</w:t>
      </w:r>
      <w:r>
        <w:rPr>
          <w:spacing w:val="-4"/>
        </w:rPr>
        <w:t xml:space="preserve"> </w:t>
      </w:r>
      <w:r>
        <w:t>projects.</w:t>
      </w:r>
      <w:r>
        <w:rPr>
          <w:spacing w:val="-4"/>
        </w:rPr>
        <w:t xml:space="preserve"> </w:t>
      </w:r>
      <w:r>
        <w:t>This component</w:t>
      </w:r>
      <w:r>
        <w:rPr>
          <w:spacing w:val="-4"/>
        </w:rPr>
        <w:t xml:space="preserve"> </w:t>
      </w:r>
      <w:r>
        <w:t>is</w:t>
      </w:r>
      <w:r>
        <w:rPr>
          <w:spacing w:val="-4"/>
        </w:rPr>
        <w:t xml:space="preserve"> </w:t>
      </w:r>
      <w:r>
        <w:t>referred to as Internship. All enrolled students are required to participate in an internship program during sixth semester of their undergraduate program. Upon successful completion of the internship and the</w:t>
      </w:r>
      <w:r>
        <w:rPr>
          <w:spacing w:val="-1"/>
        </w:rPr>
        <w:t xml:space="preserve"> </w:t>
      </w:r>
      <w:r>
        <w:t>final presentation of</w:t>
      </w:r>
      <w:r>
        <w:rPr>
          <w:spacing w:val="-1"/>
        </w:rPr>
        <w:t xml:space="preserve"> </w:t>
      </w:r>
      <w:r>
        <w:t>their work experience at the college/institute, students will earn four credits for the internship. Thus, internship experience has become an essential and mandatory requirement for undergraduate degree in higher education.</w:t>
      </w:r>
    </w:p>
    <w:p w14:paraId="7DA6B267" w14:textId="77777777" w:rsidR="004F41CC" w:rsidRDefault="004F41CC">
      <w:pPr>
        <w:pStyle w:val="BodyText"/>
        <w:spacing w:before="20"/>
      </w:pPr>
    </w:p>
    <w:p w14:paraId="7F171C04" w14:textId="77777777" w:rsidR="004F41CC" w:rsidRDefault="00000000">
      <w:pPr>
        <w:pStyle w:val="Heading1"/>
      </w:pPr>
      <w:r>
        <w:rPr>
          <w:color w:val="006FC0"/>
        </w:rPr>
        <w:t>What</w:t>
      </w:r>
      <w:r>
        <w:rPr>
          <w:color w:val="006FC0"/>
          <w:spacing w:val="1"/>
        </w:rPr>
        <w:t xml:space="preserve"> </w:t>
      </w:r>
      <w:r>
        <w:rPr>
          <w:color w:val="006FC0"/>
        </w:rPr>
        <w:t>is</w:t>
      </w:r>
      <w:r>
        <w:rPr>
          <w:color w:val="006FC0"/>
          <w:spacing w:val="6"/>
        </w:rPr>
        <w:t xml:space="preserve"> </w:t>
      </w:r>
      <w:r>
        <w:rPr>
          <w:color w:val="006FC0"/>
        </w:rPr>
        <w:t>the</w:t>
      </w:r>
      <w:r>
        <w:rPr>
          <w:color w:val="006FC0"/>
          <w:spacing w:val="7"/>
        </w:rPr>
        <w:t xml:space="preserve"> </w:t>
      </w:r>
      <w:r>
        <w:rPr>
          <w:color w:val="006FC0"/>
        </w:rPr>
        <w:t>Duration</w:t>
      </w:r>
      <w:r>
        <w:rPr>
          <w:color w:val="006FC0"/>
          <w:spacing w:val="8"/>
        </w:rPr>
        <w:t xml:space="preserve"> </w:t>
      </w:r>
      <w:r>
        <w:rPr>
          <w:color w:val="006FC0"/>
        </w:rPr>
        <w:t>of</w:t>
      </w:r>
      <w:r>
        <w:rPr>
          <w:color w:val="006FC0"/>
          <w:spacing w:val="5"/>
        </w:rPr>
        <w:t xml:space="preserve"> </w:t>
      </w:r>
      <w:r>
        <w:rPr>
          <w:color w:val="006FC0"/>
        </w:rPr>
        <w:t>the</w:t>
      </w:r>
      <w:r>
        <w:rPr>
          <w:color w:val="006FC0"/>
          <w:spacing w:val="2"/>
        </w:rPr>
        <w:t xml:space="preserve"> </w:t>
      </w:r>
      <w:r>
        <w:rPr>
          <w:color w:val="006FC0"/>
          <w:spacing w:val="-2"/>
        </w:rPr>
        <w:t>Internship?</w:t>
      </w:r>
    </w:p>
    <w:p w14:paraId="349AB65F" w14:textId="77777777" w:rsidR="004F41CC" w:rsidRDefault="00000000">
      <w:pPr>
        <w:pStyle w:val="BodyText"/>
        <w:spacing w:before="294" w:line="360" w:lineRule="auto"/>
        <w:ind w:left="165" w:right="1274"/>
        <w:jc w:val="both"/>
      </w:pPr>
      <w:r>
        <w:t>As students has to comply minimum of 120 hours of internship, the internship duration can range from 3 to 6 weeks. Internships should be conducted during Semester VI, at the beginning of Semester VI (End of Semester V), or the semester break following it.</w:t>
      </w:r>
    </w:p>
    <w:p w14:paraId="2E532A29" w14:textId="77777777" w:rsidR="004F41CC" w:rsidRDefault="004F41CC">
      <w:pPr>
        <w:pStyle w:val="BodyText"/>
        <w:spacing w:before="24"/>
      </w:pPr>
    </w:p>
    <w:p w14:paraId="478543F5" w14:textId="77777777" w:rsidR="004F41CC" w:rsidRDefault="00000000">
      <w:pPr>
        <w:pStyle w:val="Heading1"/>
      </w:pPr>
      <w:r>
        <w:rPr>
          <w:color w:val="006FC0"/>
        </w:rPr>
        <w:t>What is</w:t>
      </w:r>
      <w:r>
        <w:rPr>
          <w:color w:val="006FC0"/>
          <w:spacing w:val="5"/>
        </w:rPr>
        <w:t xml:space="preserve"> </w:t>
      </w:r>
      <w:r>
        <w:rPr>
          <w:color w:val="006FC0"/>
        </w:rPr>
        <w:t>the</w:t>
      </w:r>
      <w:r>
        <w:rPr>
          <w:color w:val="006FC0"/>
          <w:spacing w:val="6"/>
        </w:rPr>
        <w:t xml:space="preserve"> </w:t>
      </w:r>
      <w:r>
        <w:rPr>
          <w:color w:val="006FC0"/>
        </w:rPr>
        <w:t>Credit</w:t>
      </w:r>
      <w:r>
        <w:rPr>
          <w:color w:val="006FC0"/>
          <w:spacing w:val="3"/>
        </w:rPr>
        <w:t xml:space="preserve"> </w:t>
      </w:r>
      <w:r>
        <w:rPr>
          <w:color w:val="006FC0"/>
        </w:rPr>
        <w:t>Structure</w:t>
      </w:r>
      <w:r>
        <w:rPr>
          <w:color w:val="006FC0"/>
          <w:spacing w:val="6"/>
        </w:rPr>
        <w:t xml:space="preserve"> </w:t>
      </w:r>
      <w:r>
        <w:rPr>
          <w:color w:val="006FC0"/>
        </w:rPr>
        <w:t>for</w:t>
      </w:r>
      <w:r>
        <w:rPr>
          <w:color w:val="006FC0"/>
          <w:spacing w:val="4"/>
        </w:rPr>
        <w:t xml:space="preserve"> </w:t>
      </w:r>
      <w:r>
        <w:rPr>
          <w:color w:val="006FC0"/>
        </w:rPr>
        <w:t>the</w:t>
      </w:r>
      <w:r>
        <w:rPr>
          <w:color w:val="006FC0"/>
          <w:spacing w:val="4"/>
        </w:rPr>
        <w:t xml:space="preserve"> </w:t>
      </w:r>
      <w:r>
        <w:rPr>
          <w:color w:val="006FC0"/>
          <w:spacing w:val="-2"/>
        </w:rPr>
        <w:t>Internship?</w:t>
      </w:r>
    </w:p>
    <w:p w14:paraId="5E8CD868" w14:textId="77777777" w:rsidR="004F41CC" w:rsidRDefault="00000000">
      <w:pPr>
        <w:pStyle w:val="BodyText"/>
        <w:spacing w:before="294" w:line="360" w:lineRule="auto"/>
        <w:ind w:left="165" w:right="1279"/>
        <w:jc w:val="both"/>
      </w:pPr>
      <w:r>
        <w:t>Interns</w:t>
      </w:r>
      <w:r>
        <w:rPr>
          <w:spacing w:val="20"/>
        </w:rPr>
        <w:t xml:space="preserve"> </w:t>
      </w:r>
      <w:r>
        <w:t>are</w:t>
      </w:r>
      <w:r>
        <w:rPr>
          <w:spacing w:val="22"/>
        </w:rPr>
        <w:t xml:space="preserve"> </w:t>
      </w:r>
      <w:r>
        <w:t>expected</w:t>
      </w:r>
      <w:r>
        <w:rPr>
          <w:spacing w:val="27"/>
        </w:rPr>
        <w:t xml:space="preserve"> </w:t>
      </w:r>
      <w:r>
        <w:t>to</w:t>
      </w:r>
      <w:r>
        <w:rPr>
          <w:spacing w:val="23"/>
        </w:rPr>
        <w:t xml:space="preserve"> </w:t>
      </w:r>
      <w:r>
        <w:t>dedicate</w:t>
      </w:r>
      <w:r>
        <w:rPr>
          <w:spacing w:val="27"/>
        </w:rPr>
        <w:t xml:space="preserve"> </w:t>
      </w:r>
      <w:r>
        <w:t>minimum</w:t>
      </w:r>
      <w:r>
        <w:rPr>
          <w:spacing w:val="23"/>
        </w:rPr>
        <w:t xml:space="preserve"> </w:t>
      </w:r>
      <w:r>
        <w:t>30</w:t>
      </w:r>
      <w:r>
        <w:rPr>
          <w:spacing w:val="23"/>
        </w:rPr>
        <w:t xml:space="preserve"> </w:t>
      </w:r>
      <w:r>
        <w:t>hours</w:t>
      </w:r>
      <w:r>
        <w:rPr>
          <w:spacing w:val="20"/>
        </w:rPr>
        <w:t xml:space="preserve"> </w:t>
      </w:r>
      <w:r>
        <w:t>per</w:t>
      </w:r>
      <w:r>
        <w:rPr>
          <w:spacing w:val="22"/>
        </w:rPr>
        <w:t xml:space="preserve"> </w:t>
      </w:r>
      <w:r>
        <w:t>week</w:t>
      </w:r>
      <w:r>
        <w:rPr>
          <w:spacing w:val="20"/>
        </w:rPr>
        <w:t xml:space="preserve"> </w:t>
      </w:r>
      <w:r>
        <w:t>to</w:t>
      </w:r>
      <w:r>
        <w:rPr>
          <w:spacing w:val="23"/>
        </w:rPr>
        <w:t xml:space="preserve"> </w:t>
      </w:r>
      <w:r>
        <w:t>the</w:t>
      </w:r>
      <w:r>
        <w:rPr>
          <w:spacing w:val="22"/>
        </w:rPr>
        <w:t xml:space="preserve"> </w:t>
      </w:r>
      <w:r>
        <w:t>internship.</w:t>
      </w:r>
      <w:r>
        <w:rPr>
          <w:spacing w:val="25"/>
        </w:rPr>
        <w:t xml:space="preserve"> </w:t>
      </w:r>
      <w:r>
        <w:t>Each</w:t>
      </w:r>
      <w:r>
        <w:rPr>
          <w:spacing w:val="23"/>
        </w:rPr>
        <w:t xml:space="preserve"> </w:t>
      </w:r>
      <w:r>
        <w:t>credit is equivalent to 30 hours of internship experience. Please refer to the table below for details:</w:t>
      </w:r>
    </w:p>
    <w:p w14:paraId="5C56F5C8" w14:textId="77777777" w:rsidR="004F41CC" w:rsidRDefault="004F41CC">
      <w:pPr>
        <w:pStyle w:val="BodyText"/>
        <w:spacing w:before="64"/>
        <w:rPr>
          <w:sz w:val="20"/>
        </w:rPr>
      </w:pPr>
    </w:p>
    <w:tbl>
      <w:tblPr>
        <w:tblW w:w="0" w:type="auto"/>
        <w:tblInd w:w="4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4235"/>
        <w:gridCol w:w="4242"/>
      </w:tblGrid>
      <w:tr w:rsidR="004F41CC" w14:paraId="54383007" w14:textId="77777777">
        <w:trPr>
          <w:trHeight w:val="424"/>
        </w:trPr>
        <w:tc>
          <w:tcPr>
            <w:tcW w:w="4235" w:type="dxa"/>
          </w:tcPr>
          <w:p w14:paraId="0F1FD7FF" w14:textId="77777777" w:rsidR="004F41CC" w:rsidRDefault="00000000">
            <w:pPr>
              <w:pStyle w:val="TableParagraph"/>
              <w:spacing w:before="16"/>
              <w:ind w:left="21" w:right="1"/>
              <w:jc w:val="center"/>
              <w:rPr>
                <w:sz w:val="24"/>
              </w:rPr>
            </w:pPr>
            <w:r>
              <w:rPr>
                <w:sz w:val="24"/>
              </w:rPr>
              <w:t>Nature</w:t>
            </w:r>
            <w:r>
              <w:rPr>
                <w:spacing w:val="2"/>
                <w:sz w:val="24"/>
              </w:rPr>
              <w:t xml:space="preserve"> </w:t>
            </w:r>
            <w:r>
              <w:rPr>
                <w:sz w:val="24"/>
              </w:rPr>
              <w:t>of</w:t>
            </w:r>
            <w:r>
              <w:rPr>
                <w:spacing w:val="7"/>
                <w:sz w:val="24"/>
              </w:rPr>
              <w:t xml:space="preserve"> </w:t>
            </w:r>
            <w:r>
              <w:rPr>
                <w:spacing w:val="-4"/>
                <w:sz w:val="24"/>
              </w:rPr>
              <w:t>Hours</w:t>
            </w:r>
          </w:p>
        </w:tc>
        <w:tc>
          <w:tcPr>
            <w:tcW w:w="4242" w:type="dxa"/>
          </w:tcPr>
          <w:p w14:paraId="53ADF90C" w14:textId="77777777" w:rsidR="004F41CC" w:rsidRDefault="00000000">
            <w:pPr>
              <w:pStyle w:val="TableParagraph"/>
              <w:spacing w:before="16"/>
              <w:ind w:left="24" w:right="2"/>
              <w:jc w:val="center"/>
              <w:rPr>
                <w:sz w:val="24"/>
              </w:rPr>
            </w:pPr>
            <w:r>
              <w:rPr>
                <w:sz w:val="24"/>
              </w:rPr>
              <w:t>No.</w:t>
            </w:r>
            <w:r>
              <w:rPr>
                <w:spacing w:val="4"/>
                <w:sz w:val="24"/>
              </w:rPr>
              <w:t xml:space="preserve"> </w:t>
            </w:r>
            <w:r>
              <w:rPr>
                <w:sz w:val="24"/>
              </w:rPr>
              <w:t>of</w:t>
            </w:r>
            <w:r>
              <w:rPr>
                <w:spacing w:val="4"/>
                <w:sz w:val="24"/>
              </w:rPr>
              <w:t xml:space="preserve"> </w:t>
            </w:r>
            <w:r>
              <w:rPr>
                <w:sz w:val="24"/>
              </w:rPr>
              <w:t>Credits</w:t>
            </w:r>
            <w:r>
              <w:rPr>
                <w:spacing w:val="7"/>
                <w:sz w:val="24"/>
              </w:rPr>
              <w:t xml:space="preserve"> </w:t>
            </w:r>
            <w:r>
              <w:rPr>
                <w:spacing w:val="-2"/>
                <w:sz w:val="24"/>
              </w:rPr>
              <w:t>earned</w:t>
            </w:r>
          </w:p>
        </w:tc>
      </w:tr>
      <w:tr w:rsidR="004F41CC" w14:paraId="346DB3F7" w14:textId="77777777">
        <w:trPr>
          <w:trHeight w:val="424"/>
        </w:trPr>
        <w:tc>
          <w:tcPr>
            <w:tcW w:w="4235" w:type="dxa"/>
          </w:tcPr>
          <w:p w14:paraId="0A976140" w14:textId="77777777" w:rsidR="004F41CC" w:rsidRDefault="00000000">
            <w:pPr>
              <w:pStyle w:val="TableParagraph"/>
              <w:spacing w:before="13"/>
              <w:ind w:left="21" w:right="3"/>
              <w:jc w:val="center"/>
              <w:rPr>
                <w:sz w:val="24"/>
              </w:rPr>
            </w:pPr>
            <w:r>
              <w:rPr>
                <w:spacing w:val="-5"/>
                <w:sz w:val="24"/>
              </w:rPr>
              <w:t>30</w:t>
            </w:r>
          </w:p>
        </w:tc>
        <w:tc>
          <w:tcPr>
            <w:tcW w:w="4242" w:type="dxa"/>
          </w:tcPr>
          <w:p w14:paraId="6C7A8C85" w14:textId="77777777" w:rsidR="004F41CC" w:rsidRDefault="00000000">
            <w:pPr>
              <w:pStyle w:val="TableParagraph"/>
              <w:spacing w:before="13"/>
              <w:ind w:left="24"/>
              <w:jc w:val="center"/>
              <w:rPr>
                <w:sz w:val="24"/>
              </w:rPr>
            </w:pPr>
            <w:r>
              <w:rPr>
                <w:spacing w:val="-10"/>
                <w:sz w:val="24"/>
              </w:rPr>
              <w:t>1</w:t>
            </w:r>
          </w:p>
        </w:tc>
      </w:tr>
      <w:tr w:rsidR="004F41CC" w14:paraId="45FB9F19" w14:textId="77777777">
        <w:trPr>
          <w:trHeight w:val="427"/>
        </w:trPr>
        <w:tc>
          <w:tcPr>
            <w:tcW w:w="4235" w:type="dxa"/>
          </w:tcPr>
          <w:p w14:paraId="6F9DE910" w14:textId="77777777" w:rsidR="004F41CC" w:rsidRDefault="00000000">
            <w:pPr>
              <w:pStyle w:val="TableParagraph"/>
              <w:spacing w:before="16"/>
              <w:ind w:left="21" w:right="3"/>
              <w:jc w:val="center"/>
              <w:rPr>
                <w:sz w:val="24"/>
              </w:rPr>
            </w:pPr>
            <w:r>
              <w:rPr>
                <w:spacing w:val="-5"/>
                <w:sz w:val="24"/>
              </w:rPr>
              <w:t>60</w:t>
            </w:r>
          </w:p>
        </w:tc>
        <w:tc>
          <w:tcPr>
            <w:tcW w:w="4242" w:type="dxa"/>
          </w:tcPr>
          <w:p w14:paraId="1802FEF4" w14:textId="77777777" w:rsidR="004F41CC" w:rsidRDefault="00000000">
            <w:pPr>
              <w:pStyle w:val="TableParagraph"/>
              <w:spacing w:before="16"/>
              <w:ind w:left="24"/>
              <w:jc w:val="center"/>
              <w:rPr>
                <w:sz w:val="24"/>
              </w:rPr>
            </w:pPr>
            <w:r>
              <w:rPr>
                <w:spacing w:val="-10"/>
                <w:sz w:val="24"/>
              </w:rPr>
              <w:t>2</w:t>
            </w:r>
          </w:p>
        </w:tc>
      </w:tr>
      <w:tr w:rsidR="004F41CC" w14:paraId="123016F7" w14:textId="77777777">
        <w:trPr>
          <w:trHeight w:val="424"/>
        </w:trPr>
        <w:tc>
          <w:tcPr>
            <w:tcW w:w="4235" w:type="dxa"/>
          </w:tcPr>
          <w:p w14:paraId="61134E5B" w14:textId="77777777" w:rsidR="004F41CC" w:rsidRDefault="00000000">
            <w:pPr>
              <w:pStyle w:val="TableParagraph"/>
              <w:spacing w:before="16"/>
              <w:ind w:left="21" w:right="3"/>
              <w:jc w:val="center"/>
              <w:rPr>
                <w:sz w:val="24"/>
              </w:rPr>
            </w:pPr>
            <w:r>
              <w:rPr>
                <w:spacing w:val="-5"/>
                <w:sz w:val="24"/>
              </w:rPr>
              <w:t>90</w:t>
            </w:r>
          </w:p>
        </w:tc>
        <w:tc>
          <w:tcPr>
            <w:tcW w:w="4242" w:type="dxa"/>
          </w:tcPr>
          <w:p w14:paraId="3CB1F5D1" w14:textId="77777777" w:rsidR="004F41CC" w:rsidRDefault="00000000">
            <w:pPr>
              <w:pStyle w:val="TableParagraph"/>
              <w:spacing w:before="16"/>
              <w:ind w:left="24"/>
              <w:jc w:val="center"/>
              <w:rPr>
                <w:sz w:val="24"/>
              </w:rPr>
            </w:pPr>
            <w:r>
              <w:rPr>
                <w:spacing w:val="-10"/>
                <w:sz w:val="24"/>
              </w:rPr>
              <w:t>3</w:t>
            </w:r>
          </w:p>
        </w:tc>
      </w:tr>
      <w:tr w:rsidR="004F41CC" w14:paraId="29E4106D" w14:textId="77777777">
        <w:trPr>
          <w:trHeight w:val="427"/>
        </w:trPr>
        <w:tc>
          <w:tcPr>
            <w:tcW w:w="4235" w:type="dxa"/>
          </w:tcPr>
          <w:p w14:paraId="59EDB282" w14:textId="77777777" w:rsidR="004F41CC" w:rsidRDefault="00000000">
            <w:pPr>
              <w:pStyle w:val="TableParagraph"/>
              <w:spacing w:before="16"/>
              <w:ind w:left="21"/>
              <w:jc w:val="center"/>
              <w:rPr>
                <w:sz w:val="24"/>
              </w:rPr>
            </w:pPr>
            <w:r>
              <w:rPr>
                <w:spacing w:val="-5"/>
                <w:sz w:val="24"/>
              </w:rPr>
              <w:t>120</w:t>
            </w:r>
          </w:p>
        </w:tc>
        <w:tc>
          <w:tcPr>
            <w:tcW w:w="4242" w:type="dxa"/>
          </w:tcPr>
          <w:p w14:paraId="0EE60896" w14:textId="77777777" w:rsidR="004F41CC" w:rsidRDefault="00000000">
            <w:pPr>
              <w:pStyle w:val="TableParagraph"/>
              <w:spacing w:before="16"/>
              <w:ind w:left="24"/>
              <w:jc w:val="center"/>
              <w:rPr>
                <w:sz w:val="24"/>
              </w:rPr>
            </w:pPr>
            <w:r>
              <w:rPr>
                <w:spacing w:val="-10"/>
                <w:sz w:val="24"/>
              </w:rPr>
              <w:t>4</w:t>
            </w:r>
          </w:p>
        </w:tc>
      </w:tr>
    </w:tbl>
    <w:p w14:paraId="2D56E656" w14:textId="77777777" w:rsidR="004F41CC" w:rsidRDefault="004F41CC">
      <w:pPr>
        <w:pStyle w:val="BodyText"/>
        <w:spacing w:before="12"/>
      </w:pPr>
    </w:p>
    <w:p w14:paraId="79CF48AE" w14:textId="77777777" w:rsidR="004F41CC" w:rsidRDefault="00000000">
      <w:pPr>
        <w:pStyle w:val="BodyText"/>
        <w:ind w:left="165"/>
      </w:pPr>
      <w:r>
        <w:t>In</w:t>
      </w:r>
      <w:r>
        <w:rPr>
          <w:spacing w:val="7"/>
        </w:rPr>
        <w:t xml:space="preserve"> </w:t>
      </w:r>
      <w:r>
        <w:t>total</w:t>
      </w:r>
      <w:r>
        <w:rPr>
          <w:spacing w:val="7"/>
        </w:rPr>
        <w:t xml:space="preserve"> </w:t>
      </w:r>
      <w:r>
        <w:t>120</w:t>
      </w:r>
      <w:r>
        <w:rPr>
          <w:spacing w:val="5"/>
        </w:rPr>
        <w:t xml:space="preserve"> </w:t>
      </w:r>
      <w:r>
        <w:t>hours</w:t>
      </w:r>
      <w:r>
        <w:rPr>
          <w:spacing w:val="8"/>
        </w:rPr>
        <w:t xml:space="preserve"> </w:t>
      </w:r>
      <w:r>
        <w:t>of</w:t>
      </w:r>
      <w:r>
        <w:rPr>
          <w:spacing w:val="4"/>
        </w:rPr>
        <w:t xml:space="preserve"> </w:t>
      </w:r>
      <w:r>
        <w:t>internship</w:t>
      </w:r>
      <w:r>
        <w:rPr>
          <w:spacing w:val="10"/>
        </w:rPr>
        <w:t xml:space="preserve"> </w:t>
      </w:r>
      <w:r>
        <w:t>is</w:t>
      </w:r>
      <w:r>
        <w:rPr>
          <w:spacing w:val="6"/>
        </w:rPr>
        <w:t xml:space="preserve"> </w:t>
      </w:r>
      <w:r>
        <w:t>required</w:t>
      </w:r>
      <w:r>
        <w:rPr>
          <w:spacing w:val="9"/>
        </w:rPr>
        <w:t xml:space="preserve"> </w:t>
      </w:r>
      <w:r>
        <w:t>for</w:t>
      </w:r>
      <w:r>
        <w:rPr>
          <w:spacing w:val="2"/>
        </w:rPr>
        <w:t xml:space="preserve"> </w:t>
      </w:r>
      <w:r>
        <w:t>partial</w:t>
      </w:r>
      <w:r>
        <w:rPr>
          <w:spacing w:val="8"/>
        </w:rPr>
        <w:t xml:space="preserve"> </w:t>
      </w:r>
      <w:r>
        <w:t>fulfilment</w:t>
      </w:r>
      <w:r>
        <w:rPr>
          <w:spacing w:val="8"/>
        </w:rPr>
        <w:t xml:space="preserve"> </w:t>
      </w:r>
      <w:r>
        <w:t>of</w:t>
      </w:r>
      <w:r>
        <w:rPr>
          <w:spacing w:val="4"/>
        </w:rPr>
        <w:t xml:space="preserve"> </w:t>
      </w:r>
      <w:r>
        <w:t>Semester VI</w:t>
      </w:r>
      <w:r>
        <w:rPr>
          <w:spacing w:val="5"/>
        </w:rPr>
        <w:t xml:space="preserve"> </w:t>
      </w:r>
      <w:r>
        <w:rPr>
          <w:spacing w:val="-2"/>
        </w:rPr>
        <w:t>criteria.</w:t>
      </w:r>
    </w:p>
    <w:p w14:paraId="20243A71" w14:textId="77777777" w:rsidR="004F41CC" w:rsidRDefault="004F41CC">
      <w:pPr>
        <w:pStyle w:val="BodyText"/>
        <w:sectPr w:rsidR="004F41CC">
          <w:pgSz w:w="11910" w:h="16840"/>
          <w:pgMar w:top="1340" w:right="141" w:bottom="800" w:left="1275" w:header="758" w:footer="608" w:gutter="0"/>
          <w:cols w:space="720"/>
        </w:sectPr>
      </w:pPr>
    </w:p>
    <w:p w14:paraId="28E2C503" w14:textId="77777777" w:rsidR="004F41CC" w:rsidRDefault="004F41CC">
      <w:pPr>
        <w:pStyle w:val="BodyText"/>
        <w:spacing w:before="88"/>
        <w:rPr>
          <w:sz w:val="28"/>
        </w:rPr>
      </w:pPr>
    </w:p>
    <w:p w14:paraId="1EACD444" w14:textId="77777777" w:rsidR="004F41CC" w:rsidRDefault="00000000">
      <w:pPr>
        <w:pStyle w:val="Heading1"/>
      </w:pPr>
      <w:r>
        <w:rPr>
          <w:color w:val="006FC0"/>
        </w:rPr>
        <w:t>How</w:t>
      </w:r>
      <w:r>
        <w:rPr>
          <w:color w:val="006FC0"/>
          <w:spacing w:val="3"/>
        </w:rPr>
        <w:t xml:space="preserve"> </w:t>
      </w:r>
      <w:r>
        <w:rPr>
          <w:color w:val="006FC0"/>
        </w:rPr>
        <w:t>Will</w:t>
      </w:r>
      <w:r>
        <w:rPr>
          <w:color w:val="006FC0"/>
          <w:spacing w:val="1"/>
        </w:rPr>
        <w:t xml:space="preserve"> </w:t>
      </w:r>
      <w:r>
        <w:rPr>
          <w:color w:val="006FC0"/>
        </w:rPr>
        <w:t>Interns</w:t>
      </w:r>
      <w:r>
        <w:rPr>
          <w:color w:val="006FC0"/>
          <w:spacing w:val="4"/>
        </w:rPr>
        <w:t xml:space="preserve"> </w:t>
      </w:r>
      <w:r>
        <w:rPr>
          <w:color w:val="006FC0"/>
        </w:rPr>
        <w:t>Be</w:t>
      </w:r>
      <w:r>
        <w:rPr>
          <w:color w:val="006FC0"/>
          <w:spacing w:val="5"/>
        </w:rPr>
        <w:t xml:space="preserve"> </w:t>
      </w:r>
      <w:r>
        <w:rPr>
          <w:color w:val="006FC0"/>
          <w:spacing w:val="-2"/>
        </w:rPr>
        <w:t>Evaluated?</w:t>
      </w:r>
    </w:p>
    <w:p w14:paraId="6757F5D0" w14:textId="77777777" w:rsidR="004F41CC" w:rsidRDefault="00000000">
      <w:pPr>
        <w:pStyle w:val="BodyText"/>
        <w:spacing w:before="294" w:line="360" w:lineRule="auto"/>
        <w:ind w:left="165" w:right="1285"/>
      </w:pPr>
      <w:r>
        <w:t>Students</w:t>
      </w:r>
      <w:r>
        <w:rPr>
          <w:spacing w:val="80"/>
          <w:w w:val="150"/>
        </w:rPr>
        <w:t xml:space="preserve"> </w:t>
      </w:r>
      <w:r>
        <w:t>will</w:t>
      </w:r>
      <w:r>
        <w:rPr>
          <w:spacing w:val="80"/>
          <w:w w:val="150"/>
        </w:rPr>
        <w:t xml:space="preserve"> </w:t>
      </w:r>
      <w:r>
        <w:t>not</w:t>
      </w:r>
      <w:r>
        <w:rPr>
          <w:spacing w:val="80"/>
          <w:w w:val="150"/>
        </w:rPr>
        <w:t xml:space="preserve"> </w:t>
      </w:r>
      <w:r>
        <w:t>automatically</w:t>
      </w:r>
      <w:r>
        <w:rPr>
          <w:spacing w:val="80"/>
        </w:rPr>
        <w:t xml:space="preserve"> </w:t>
      </w:r>
      <w:r>
        <w:t>qualify</w:t>
      </w:r>
      <w:r>
        <w:rPr>
          <w:spacing w:val="80"/>
        </w:rPr>
        <w:t xml:space="preserve"> </w:t>
      </w:r>
      <w:r>
        <w:t>for</w:t>
      </w:r>
      <w:r>
        <w:rPr>
          <w:spacing w:val="80"/>
          <w:w w:val="150"/>
        </w:rPr>
        <w:t xml:space="preserve"> </w:t>
      </w:r>
      <w:r>
        <w:t>credits</w:t>
      </w:r>
      <w:r>
        <w:rPr>
          <w:spacing w:val="80"/>
          <w:w w:val="150"/>
        </w:rPr>
        <w:t xml:space="preserve"> </w:t>
      </w:r>
      <w:r>
        <w:t>upon</w:t>
      </w:r>
      <w:r>
        <w:rPr>
          <w:spacing w:val="80"/>
        </w:rPr>
        <w:t xml:space="preserve"> </w:t>
      </w:r>
      <w:r>
        <w:t>completing</w:t>
      </w:r>
      <w:r>
        <w:rPr>
          <w:spacing w:val="80"/>
          <w:w w:val="150"/>
        </w:rPr>
        <w:t xml:space="preserve"> </w:t>
      </w:r>
      <w:r>
        <w:t>the</w:t>
      </w:r>
      <w:r>
        <w:rPr>
          <w:spacing w:val="80"/>
          <w:w w:val="150"/>
        </w:rPr>
        <w:t xml:space="preserve"> </w:t>
      </w:r>
      <w:r>
        <w:t>internship. The evaluation of student-interns will be conducted in two stages:</w:t>
      </w:r>
    </w:p>
    <w:p w14:paraId="347E26D9" w14:textId="77777777" w:rsidR="004F41CC" w:rsidRDefault="004F41CC">
      <w:pPr>
        <w:pStyle w:val="BodyText"/>
        <w:spacing w:before="22"/>
      </w:pPr>
    </w:p>
    <w:p w14:paraId="66A51717" w14:textId="77777777" w:rsidR="004F41CC" w:rsidRDefault="00000000">
      <w:pPr>
        <w:pStyle w:val="ListParagraph"/>
        <w:numPr>
          <w:ilvl w:val="0"/>
          <w:numId w:val="3"/>
        </w:numPr>
        <w:tabs>
          <w:tab w:val="left" w:pos="621"/>
        </w:tabs>
        <w:spacing w:line="360" w:lineRule="auto"/>
        <w:ind w:right="1274" w:firstLine="0"/>
        <w:jc w:val="both"/>
        <w:rPr>
          <w:sz w:val="24"/>
        </w:rPr>
      </w:pPr>
      <w:r>
        <w:rPr>
          <w:b/>
          <w:sz w:val="24"/>
        </w:rPr>
        <w:t xml:space="preserve">First Stage: </w:t>
      </w:r>
      <w:r>
        <w:rPr>
          <w:sz w:val="24"/>
        </w:rPr>
        <w:t>Before starting the internship, students must inform the Head/Principal/Director of the institution and obtain their approval. The internship will involve working with local industries (government or private organizations/institutions), business</w:t>
      </w:r>
      <w:r>
        <w:rPr>
          <w:spacing w:val="40"/>
          <w:sz w:val="24"/>
        </w:rPr>
        <w:t xml:space="preserve"> </w:t>
      </w:r>
      <w:r>
        <w:rPr>
          <w:sz w:val="24"/>
        </w:rPr>
        <w:t>organizations,</w:t>
      </w:r>
      <w:r>
        <w:rPr>
          <w:spacing w:val="40"/>
          <w:sz w:val="24"/>
        </w:rPr>
        <w:t xml:space="preserve"> </w:t>
      </w:r>
      <w:r>
        <w:rPr>
          <w:sz w:val="24"/>
        </w:rPr>
        <w:t>artists, artisans,</w:t>
      </w:r>
      <w:r>
        <w:rPr>
          <w:spacing w:val="80"/>
          <w:sz w:val="24"/>
        </w:rPr>
        <w:t xml:space="preserve"> </w:t>
      </w:r>
      <w:r>
        <w:rPr>
          <w:sz w:val="24"/>
        </w:rPr>
        <w:t>or</w:t>
      </w:r>
      <w:r>
        <w:rPr>
          <w:spacing w:val="80"/>
          <w:sz w:val="24"/>
        </w:rPr>
        <w:t xml:space="preserve"> </w:t>
      </w:r>
      <w:r>
        <w:rPr>
          <w:sz w:val="24"/>
        </w:rPr>
        <w:t>professionals</w:t>
      </w:r>
      <w:r>
        <w:rPr>
          <w:spacing w:val="80"/>
          <w:sz w:val="24"/>
        </w:rPr>
        <w:t xml:space="preserve"> </w:t>
      </w:r>
      <w:r>
        <w:rPr>
          <w:sz w:val="24"/>
        </w:rPr>
        <w:t>(individuals/organizations). Within</w:t>
      </w:r>
      <w:r>
        <w:rPr>
          <w:spacing w:val="40"/>
          <w:sz w:val="24"/>
        </w:rPr>
        <w:t xml:space="preserve"> </w:t>
      </w:r>
      <w:r>
        <w:rPr>
          <w:sz w:val="24"/>
        </w:rPr>
        <w:t>15</w:t>
      </w:r>
      <w:r>
        <w:rPr>
          <w:spacing w:val="40"/>
          <w:sz w:val="24"/>
        </w:rPr>
        <w:t xml:space="preserve"> </w:t>
      </w:r>
      <w:r>
        <w:rPr>
          <w:sz w:val="24"/>
        </w:rPr>
        <w:t>days</w:t>
      </w:r>
      <w:r>
        <w:rPr>
          <w:spacing w:val="40"/>
          <w:sz w:val="24"/>
        </w:rPr>
        <w:t xml:space="preserve"> </w:t>
      </w:r>
      <w:r>
        <w:rPr>
          <w:sz w:val="24"/>
        </w:rPr>
        <w:t>of</w:t>
      </w:r>
      <w:r>
        <w:rPr>
          <w:spacing w:val="40"/>
          <w:sz w:val="24"/>
        </w:rPr>
        <w:t xml:space="preserve"> </w:t>
      </w:r>
      <w:r>
        <w:rPr>
          <w:sz w:val="24"/>
        </w:rPr>
        <w:t>completing</w:t>
      </w:r>
      <w:r>
        <w:rPr>
          <w:spacing w:val="40"/>
          <w:sz w:val="24"/>
        </w:rPr>
        <w:t xml:space="preserve"> </w:t>
      </w:r>
      <w:r>
        <w:rPr>
          <w:sz w:val="24"/>
        </w:rPr>
        <w:t>the</w:t>
      </w:r>
      <w:r>
        <w:rPr>
          <w:spacing w:val="-2"/>
          <w:sz w:val="24"/>
        </w:rPr>
        <w:t xml:space="preserve"> </w:t>
      </w:r>
      <w:r>
        <w:rPr>
          <w:sz w:val="24"/>
        </w:rPr>
        <w:t>internship, students must submit a copy of their report (one</w:t>
      </w:r>
      <w:r>
        <w:rPr>
          <w:spacing w:val="33"/>
          <w:sz w:val="24"/>
        </w:rPr>
        <w:t xml:space="preserve"> </w:t>
      </w:r>
      <w:r>
        <w:rPr>
          <w:sz w:val="24"/>
        </w:rPr>
        <w:t>hard</w:t>
      </w:r>
      <w:r>
        <w:rPr>
          <w:spacing w:val="37"/>
          <w:sz w:val="24"/>
        </w:rPr>
        <w:t xml:space="preserve"> </w:t>
      </w:r>
      <w:r>
        <w:rPr>
          <w:sz w:val="24"/>
        </w:rPr>
        <w:t>copy</w:t>
      </w:r>
      <w:r>
        <w:rPr>
          <w:spacing w:val="30"/>
          <w:sz w:val="24"/>
        </w:rPr>
        <w:t xml:space="preserve"> </w:t>
      </w:r>
      <w:r>
        <w:rPr>
          <w:sz w:val="24"/>
        </w:rPr>
        <w:t>and</w:t>
      </w:r>
      <w:r>
        <w:rPr>
          <w:spacing w:val="37"/>
          <w:sz w:val="24"/>
        </w:rPr>
        <w:t xml:space="preserve"> </w:t>
      </w:r>
      <w:r>
        <w:rPr>
          <w:sz w:val="24"/>
        </w:rPr>
        <w:t>a</w:t>
      </w:r>
      <w:r>
        <w:rPr>
          <w:spacing w:val="37"/>
          <w:sz w:val="24"/>
        </w:rPr>
        <w:t xml:space="preserve"> </w:t>
      </w:r>
      <w:r>
        <w:rPr>
          <w:sz w:val="24"/>
        </w:rPr>
        <w:t>soft</w:t>
      </w:r>
      <w:r>
        <w:rPr>
          <w:spacing w:val="37"/>
          <w:sz w:val="24"/>
        </w:rPr>
        <w:t xml:space="preserve"> </w:t>
      </w:r>
      <w:r>
        <w:rPr>
          <w:sz w:val="24"/>
        </w:rPr>
        <w:t>copy in</w:t>
      </w:r>
      <w:r>
        <w:rPr>
          <w:spacing w:val="34"/>
          <w:sz w:val="24"/>
        </w:rPr>
        <w:t xml:space="preserve"> </w:t>
      </w:r>
      <w:r>
        <w:rPr>
          <w:sz w:val="24"/>
        </w:rPr>
        <w:t>PDF format) to the department/college/institution.</w:t>
      </w:r>
    </w:p>
    <w:p w14:paraId="6673B966" w14:textId="77777777" w:rsidR="004F41CC" w:rsidRDefault="004F41CC">
      <w:pPr>
        <w:pStyle w:val="BodyText"/>
        <w:spacing w:before="193"/>
      </w:pPr>
    </w:p>
    <w:p w14:paraId="009C7B6A" w14:textId="77777777" w:rsidR="004F41CC" w:rsidRDefault="00000000">
      <w:pPr>
        <w:pStyle w:val="ListParagraph"/>
        <w:numPr>
          <w:ilvl w:val="0"/>
          <w:numId w:val="3"/>
        </w:numPr>
        <w:tabs>
          <w:tab w:val="left" w:pos="438"/>
        </w:tabs>
        <w:spacing w:line="360" w:lineRule="auto"/>
        <w:ind w:right="1275" w:firstLine="0"/>
        <w:jc w:val="both"/>
        <w:rPr>
          <w:sz w:val="24"/>
        </w:rPr>
      </w:pPr>
      <w:r>
        <w:rPr>
          <w:b/>
          <w:sz w:val="24"/>
        </w:rPr>
        <w:t xml:space="preserve">Second Stage: </w:t>
      </w:r>
      <w:r>
        <w:rPr>
          <w:sz w:val="24"/>
        </w:rPr>
        <w:t>Students must submit an attendance certificate and a work completion report</w:t>
      </w:r>
      <w:r>
        <w:rPr>
          <w:spacing w:val="-6"/>
          <w:sz w:val="24"/>
        </w:rPr>
        <w:t xml:space="preserve"> </w:t>
      </w:r>
      <w:r>
        <w:rPr>
          <w:sz w:val="24"/>
        </w:rPr>
        <w:t>from the institution/professional where the internship was undertaken. The evaluation of</w:t>
      </w:r>
      <w:r>
        <w:rPr>
          <w:spacing w:val="32"/>
          <w:sz w:val="24"/>
        </w:rPr>
        <w:t xml:space="preserve"> </w:t>
      </w:r>
      <w:r>
        <w:rPr>
          <w:sz w:val="24"/>
        </w:rPr>
        <w:t>the</w:t>
      </w:r>
      <w:r>
        <w:rPr>
          <w:spacing w:val="-2"/>
          <w:sz w:val="24"/>
        </w:rPr>
        <w:t xml:space="preserve"> </w:t>
      </w:r>
      <w:r>
        <w:rPr>
          <w:sz w:val="24"/>
        </w:rPr>
        <w:t>internship will primarily be based on the report and oral presentation, conducted by an internal examiner. The internal examiner will assign marks out of 50 as per the grid given under the appendix.</w:t>
      </w:r>
    </w:p>
    <w:p w14:paraId="0E374091" w14:textId="77777777" w:rsidR="004F41CC" w:rsidRDefault="004F41CC">
      <w:pPr>
        <w:pStyle w:val="BodyText"/>
        <w:spacing w:before="24"/>
      </w:pPr>
    </w:p>
    <w:p w14:paraId="78B4B0D9" w14:textId="77777777" w:rsidR="004F41CC" w:rsidRDefault="00000000">
      <w:pPr>
        <w:pStyle w:val="Heading1"/>
      </w:pPr>
      <w:r>
        <w:rPr>
          <w:color w:val="006FC0"/>
        </w:rPr>
        <w:t>Types</w:t>
      </w:r>
      <w:r>
        <w:rPr>
          <w:color w:val="006FC0"/>
          <w:spacing w:val="1"/>
        </w:rPr>
        <w:t xml:space="preserve"> </w:t>
      </w:r>
      <w:r>
        <w:rPr>
          <w:color w:val="006FC0"/>
        </w:rPr>
        <w:t>and</w:t>
      </w:r>
      <w:r>
        <w:rPr>
          <w:color w:val="006FC0"/>
          <w:spacing w:val="7"/>
        </w:rPr>
        <w:t xml:space="preserve"> </w:t>
      </w:r>
      <w:r>
        <w:rPr>
          <w:color w:val="006FC0"/>
        </w:rPr>
        <w:t>Categories</w:t>
      </w:r>
      <w:r>
        <w:rPr>
          <w:color w:val="006FC0"/>
          <w:spacing w:val="3"/>
        </w:rPr>
        <w:t xml:space="preserve"> </w:t>
      </w:r>
      <w:r>
        <w:rPr>
          <w:color w:val="006FC0"/>
        </w:rPr>
        <w:t>of</w:t>
      </w:r>
      <w:r>
        <w:rPr>
          <w:color w:val="006FC0"/>
          <w:spacing w:val="2"/>
        </w:rPr>
        <w:t xml:space="preserve"> </w:t>
      </w:r>
      <w:r>
        <w:rPr>
          <w:color w:val="006FC0"/>
        </w:rPr>
        <w:t>Organizations</w:t>
      </w:r>
      <w:r>
        <w:rPr>
          <w:color w:val="006FC0"/>
          <w:spacing w:val="11"/>
        </w:rPr>
        <w:t xml:space="preserve"> </w:t>
      </w:r>
      <w:r>
        <w:rPr>
          <w:color w:val="006FC0"/>
        </w:rPr>
        <w:t>Providing</w:t>
      </w:r>
      <w:r>
        <w:rPr>
          <w:color w:val="006FC0"/>
          <w:spacing w:val="1"/>
        </w:rPr>
        <w:t xml:space="preserve"> </w:t>
      </w:r>
      <w:r>
        <w:rPr>
          <w:color w:val="006FC0"/>
          <w:spacing w:val="-2"/>
        </w:rPr>
        <w:t>Internships:</w:t>
      </w:r>
    </w:p>
    <w:p w14:paraId="46F166AF" w14:textId="77777777" w:rsidR="004F41CC" w:rsidRDefault="00000000">
      <w:pPr>
        <w:pStyle w:val="BodyText"/>
        <w:spacing w:before="294"/>
        <w:ind w:left="165"/>
      </w:pPr>
      <w:r>
        <w:t>The</w:t>
      </w:r>
      <w:r>
        <w:rPr>
          <w:spacing w:val="4"/>
        </w:rPr>
        <w:t xml:space="preserve"> </w:t>
      </w:r>
      <w:r>
        <w:t>following</w:t>
      </w:r>
      <w:r>
        <w:rPr>
          <w:spacing w:val="8"/>
        </w:rPr>
        <w:t xml:space="preserve"> </w:t>
      </w:r>
      <w:r>
        <w:t>types</w:t>
      </w:r>
      <w:r>
        <w:rPr>
          <w:spacing w:val="10"/>
        </w:rPr>
        <w:t xml:space="preserve"> </w:t>
      </w:r>
      <w:r>
        <w:t>of</w:t>
      </w:r>
      <w:r>
        <w:rPr>
          <w:spacing w:val="9"/>
        </w:rPr>
        <w:t xml:space="preserve"> </w:t>
      </w:r>
      <w:r>
        <w:t>organizations</w:t>
      </w:r>
      <w:r>
        <w:rPr>
          <w:spacing w:val="10"/>
        </w:rPr>
        <w:t xml:space="preserve"> </w:t>
      </w:r>
      <w:r>
        <w:t>can</w:t>
      </w:r>
      <w:r>
        <w:rPr>
          <w:spacing w:val="10"/>
        </w:rPr>
        <w:t xml:space="preserve"> </w:t>
      </w:r>
      <w:r>
        <w:t>provide</w:t>
      </w:r>
      <w:r>
        <w:rPr>
          <w:spacing w:val="9"/>
        </w:rPr>
        <w:t xml:space="preserve"> </w:t>
      </w:r>
      <w:r>
        <w:t>internship</w:t>
      </w:r>
      <w:r>
        <w:rPr>
          <w:spacing w:val="8"/>
        </w:rPr>
        <w:t xml:space="preserve"> </w:t>
      </w:r>
      <w:r>
        <w:rPr>
          <w:spacing w:val="-2"/>
        </w:rPr>
        <w:t>opportunities:</w:t>
      </w:r>
    </w:p>
    <w:p w14:paraId="35FD34BF" w14:textId="77777777" w:rsidR="004F41CC" w:rsidRDefault="00000000">
      <w:pPr>
        <w:pStyle w:val="ListParagraph"/>
        <w:numPr>
          <w:ilvl w:val="1"/>
          <w:numId w:val="3"/>
        </w:numPr>
        <w:tabs>
          <w:tab w:val="left" w:pos="885"/>
        </w:tabs>
        <w:spacing w:before="137"/>
        <w:rPr>
          <w:sz w:val="24"/>
        </w:rPr>
      </w:pPr>
      <w:r>
        <w:rPr>
          <w:sz w:val="24"/>
        </w:rPr>
        <w:t>Local</w:t>
      </w:r>
      <w:r>
        <w:rPr>
          <w:spacing w:val="12"/>
          <w:sz w:val="24"/>
        </w:rPr>
        <w:t xml:space="preserve"> </w:t>
      </w:r>
      <w:r>
        <w:rPr>
          <w:sz w:val="24"/>
        </w:rPr>
        <w:t>industries,</w:t>
      </w:r>
      <w:r>
        <w:rPr>
          <w:spacing w:val="16"/>
          <w:sz w:val="24"/>
        </w:rPr>
        <w:t xml:space="preserve"> </w:t>
      </w:r>
      <w:r>
        <w:rPr>
          <w:sz w:val="24"/>
        </w:rPr>
        <w:t>Corporate</w:t>
      </w:r>
      <w:r>
        <w:rPr>
          <w:spacing w:val="10"/>
          <w:sz w:val="24"/>
        </w:rPr>
        <w:t xml:space="preserve"> </w:t>
      </w:r>
      <w:r>
        <w:rPr>
          <w:spacing w:val="-2"/>
          <w:sz w:val="24"/>
        </w:rPr>
        <w:t>houses</w:t>
      </w:r>
    </w:p>
    <w:p w14:paraId="4DDD4FD0" w14:textId="77777777" w:rsidR="004F41CC" w:rsidRDefault="00000000">
      <w:pPr>
        <w:pStyle w:val="ListParagraph"/>
        <w:numPr>
          <w:ilvl w:val="1"/>
          <w:numId w:val="3"/>
        </w:numPr>
        <w:tabs>
          <w:tab w:val="left" w:pos="885"/>
        </w:tabs>
        <w:spacing w:before="139"/>
        <w:rPr>
          <w:sz w:val="24"/>
        </w:rPr>
      </w:pPr>
      <w:r>
        <w:rPr>
          <w:sz w:val="24"/>
        </w:rPr>
        <w:t>Government</w:t>
      </w:r>
      <w:r>
        <w:rPr>
          <w:spacing w:val="12"/>
          <w:sz w:val="24"/>
        </w:rPr>
        <w:t xml:space="preserve"> </w:t>
      </w:r>
      <w:r>
        <w:rPr>
          <w:sz w:val="24"/>
        </w:rPr>
        <w:t>or</w:t>
      </w:r>
      <w:r>
        <w:rPr>
          <w:spacing w:val="7"/>
          <w:sz w:val="24"/>
        </w:rPr>
        <w:t xml:space="preserve"> </w:t>
      </w:r>
      <w:r>
        <w:rPr>
          <w:sz w:val="24"/>
        </w:rPr>
        <w:t>private</w:t>
      </w:r>
      <w:r>
        <w:rPr>
          <w:spacing w:val="9"/>
          <w:sz w:val="24"/>
        </w:rPr>
        <w:t xml:space="preserve"> </w:t>
      </w:r>
      <w:r>
        <w:rPr>
          <w:spacing w:val="-2"/>
          <w:sz w:val="24"/>
        </w:rPr>
        <w:t>organizations/institutions</w:t>
      </w:r>
    </w:p>
    <w:p w14:paraId="3E4BC2E4" w14:textId="77777777" w:rsidR="004F41CC" w:rsidRDefault="00000000">
      <w:pPr>
        <w:pStyle w:val="ListParagraph"/>
        <w:numPr>
          <w:ilvl w:val="1"/>
          <w:numId w:val="3"/>
        </w:numPr>
        <w:tabs>
          <w:tab w:val="left" w:pos="885"/>
        </w:tabs>
        <w:spacing w:before="137"/>
        <w:rPr>
          <w:sz w:val="24"/>
        </w:rPr>
      </w:pPr>
      <w:r>
        <w:rPr>
          <w:sz w:val="24"/>
        </w:rPr>
        <w:t>Business</w:t>
      </w:r>
      <w:r>
        <w:rPr>
          <w:spacing w:val="8"/>
          <w:sz w:val="24"/>
        </w:rPr>
        <w:t xml:space="preserve"> </w:t>
      </w:r>
      <w:r>
        <w:rPr>
          <w:sz w:val="24"/>
        </w:rPr>
        <w:t>organizations</w:t>
      </w:r>
      <w:r>
        <w:rPr>
          <w:spacing w:val="10"/>
          <w:sz w:val="24"/>
        </w:rPr>
        <w:t xml:space="preserve"> </w:t>
      </w:r>
      <w:r>
        <w:rPr>
          <w:sz w:val="24"/>
        </w:rPr>
        <w:t>(micro,</w:t>
      </w:r>
      <w:r>
        <w:rPr>
          <w:spacing w:val="9"/>
          <w:sz w:val="24"/>
        </w:rPr>
        <w:t xml:space="preserve"> </w:t>
      </w:r>
      <w:r>
        <w:rPr>
          <w:sz w:val="24"/>
        </w:rPr>
        <w:t>small,</w:t>
      </w:r>
      <w:r>
        <w:rPr>
          <w:spacing w:val="9"/>
          <w:sz w:val="24"/>
        </w:rPr>
        <w:t xml:space="preserve"> </w:t>
      </w:r>
      <w:r>
        <w:rPr>
          <w:sz w:val="24"/>
        </w:rPr>
        <w:t>and</w:t>
      </w:r>
      <w:r>
        <w:rPr>
          <w:spacing w:val="10"/>
          <w:sz w:val="24"/>
        </w:rPr>
        <w:t xml:space="preserve"> </w:t>
      </w:r>
      <w:r>
        <w:rPr>
          <w:sz w:val="24"/>
        </w:rPr>
        <w:t>medium</w:t>
      </w:r>
      <w:r>
        <w:rPr>
          <w:spacing w:val="9"/>
          <w:sz w:val="24"/>
        </w:rPr>
        <w:t xml:space="preserve"> </w:t>
      </w:r>
      <w:r>
        <w:rPr>
          <w:spacing w:val="-2"/>
          <w:sz w:val="24"/>
        </w:rPr>
        <w:t>enterprises)</w:t>
      </w:r>
    </w:p>
    <w:p w14:paraId="7B8086FB" w14:textId="77777777" w:rsidR="004F41CC" w:rsidRDefault="00000000">
      <w:pPr>
        <w:pStyle w:val="ListParagraph"/>
        <w:numPr>
          <w:ilvl w:val="1"/>
          <w:numId w:val="3"/>
        </w:numPr>
        <w:tabs>
          <w:tab w:val="left" w:pos="885"/>
        </w:tabs>
        <w:spacing w:before="140" w:line="360" w:lineRule="auto"/>
        <w:ind w:right="2277"/>
        <w:rPr>
          <w:sz w:val="24"/>
        </w:rPr>
      </w:pPr>
      <w:r>
        <w:rPr>
          <w:sz w:val="24"/>
        </w:rPr>
        <w:t>Local</w:t>
      </w:r>
      <w:r>
        <w:rPr>
          <w:spacing w:val="40"/>
          <w:sz w:val="24"/>
        </w:rPr>
        <w:t xml:space="preserve"> </w:t>
      </w:r>
      <w:r>
        <w:rPr>
          <w:sz w:val="24"/>
        </w:rPr>
        <w:t>governments</w:t>
      </w:r>
      <w:r>
        <w:rPr>
          <w:spacing w:val="40"/>
          <w:sz w:val="24"/>
        </w:rPr>
        <w:t xml:space="preserve"> </w:t>
      </w:r>
      <w:r>
        <w:rPr>
          <w:sz w:val="24"/>
        </w:rPr>
        <w:t>(e.g.,</w:t>
      </w:r>
      <w:r>
        <w:rPr>
          <w:spacing w:val="40"/>
          <w:sz w:val="24"/>
        </w:rPr>
        <w:t xml:space="preserve"> </w:t>
      </w:r>
      <w:r>
        <w:rPr>
          <w:sz w:val="24"/>
        </w:rPr>
        <w:t>municipal</w:t>
      </w:r>
      <w:r>
        <w:rPr>
          <w:spacing w:val="40"/>
          <w:sz w:val="24"/>
        </w:rPr>
        <w:t xml:space="preserve"> </w:t>
      </w:r>
      <w:r>
        <w:rPr>
          <w:sz w:val="24"/>
        </w:rPr>
        <w:t>corporations,</w:t>
      </w:r>
      <w:r>
        <w:rPr>
          <w:spacing w:val="40"/>
          <w:sz w:val="24"/>
        </w:rPr>
        <w:t xml:space="preserve"> </w:t>
      </w:r>
      <w:r>
        <w:rPr>
          <w:sz w:val="24"/>
        </w:rPr>
        <w:t>district</w:t>
      </w:r>
      <w:r>
        <w:rPr>
          <w:spacing w:val="40"/>
          <w:sz w:val="24"/>
        </w:rPr>
        <w:t xml:space="preserve"> </w:t>
      </w:r>
      <w:r>
        <w:rPr>
          <w:sz w:val="24"/>
        </w:rPr>
        <w:t>councils,</w:t>
      </w:r>
      <w:r>
        <w:rPr>
          <w:spacing w:val="40"/>
          <w:sz w:val="24"/>
        </w:rPr>
        <w:t xml:space="preserve"> </w:t>
      </w:r>
      <w:r>
        <w:rPr>
          <w:sz w:val="24"/>
        </w:rPr>
        <w:t>block Committees, panchayats, and municipalities)</w:t>
      </w:r>
    </w:p>
    <w:p w14:paraId="0CC74971" w14:textId="77777777" w:rsidR="004F41CC" w:rsidRDefault="00000000">
      <w:pPr>
        <w:pStyle w:val="ListParagraph"/>
        <w:numPr>
          <w:ilvl w:val="1"/>
          <w:numId w:val="3"/>
        </w:numPr>
        <w:tabs>
          <w:tab w:val="left" w:pos="885"/>
        </w:tabs>
        <w:rPr>
          <w:sz w:val="24"/>
        </w:rPr>
      </w:pPr>
      <w:r>
        <w:rPr>
          <w:sz w:val="24"/>
        </w:rPr>
        <w:t>Media</w:t>
      </w:r>
      <w:r>
        <w:rPr>
          <w:spacing w:val="5"/>
          <w:sz w:val="24"/>
        </w:rPr>
        <w:t xml:space="preserve"> </w:t>
      </w:r>
      <w:r>
        <w:rPr>
          <w:spacing w:val="-2"/>
          <w:sz w:val="24"/>
        </w:rPr>
        <w:t>organizations</w:t>
      </w:r>
    </w:p>
    <w:p w14:paraId="54592A13" w14:textId="77777777" w:rsidR="004F41CC" w:rsidRDefault="00000000">
      <w:pPr>
        <w:pStyle w:val="ListParagraph"/>
        <w:numPr>
          <w:ilvl w:val="1"/>
          <w:numId w:val="3"/>
        </w:numPr>
        <w:tabs>
          <w:tab w:val="left" w:pos="885"/>
        </w:tabs>
        <w:spacing w:before="137"/>
        <w:rPr>
          <w:sz w:val="24"/>
        </w:rPr>
      </w:pPr>
      <w:r>
        <w:rPr>
          <w:sz w:val="24"/>
        </w:rPr>
        <w:t>Social</w:t>
      </w:r>
      <w:r>
        <w:rPr>
          <w:spacing w:val="6"/>
          <w:sz w:val="24"/>
        </w:rPr>
        <w:t xml:space="preserve"> </w:t>
      </w:r>
      <w:r>
        <w:rPr>
          <w:spacing w:val="-2"/>
          <w:sz w:val="24"/>
        </w:rPr>
        <w:t>organizations</w:t>
      </w:r>
    </w:p>
    <w:p w14:paraId="7BAFF350" w14:textId="77777777" w:rsidR="004F41CC" w:rsidRDefault="00000000">
      <w:pPr>
        <w:pStyle w:val="ListParagraph"/>
        <w:numPr>
          <w:ilvl w:val="1"/>
          <w:numId w:val="3"/>
        </w:numPr>
        <w:tabs>
          <w:tab w:val="left" w:pos="885"/>
        </w:tabs>
        <w:spacing w:before="139"/>
        <w:rPr>
          <w:sz w:val="24"/>
        </w:rPr>
      </w:pPr>
      <w:r>
        <w:rPr>
          <w:sz w:val="24"/>
        </w:rPr>
        <w:t>Artists,</w:t>
      </w:r>
      <w:r>
        <w:rPr>
          <w:spacing w:val="10"/>
          <w:sz w:val="24"/>
        </w:rPr>
        <w:t xml:space="preserve"> </w:t>
      </w:r>
      <w:r>
        <w:rPr>
          <w:sz w:val="24"/>
        </w:rPr>
        <w:t>artisans,</w:t>
      </w:r>
      <w:r>
        <w:rPr>
          <w:spacing w:val="7"/>
          <w:sz w:val="24"/>
        </w:rPr>
        <w:t xml:space="preserve"> </w:t>
      </w:r>
      <w:r>
        <w:rPr>
          <w:sz w:val="24"/>
        </w:rPr>
        <w:t>or</w:t>
      </w:r>
      <w:r>
        <w:rPr>
          <w:spacing w:val="12"/>
          <w:sz w:val="24"/>
        </w:rPr>
        <w:t xml:space="preserve"> </w:t>
      </w:r>
      <w:r>
        <w:rPr>
          <w:sz w:val="24"/>
        </w:rPr>
        <w:t>professionals</w:t>
      </w:r>
      <w:r>
        <w:rPr>
          <w:spacing w:val="10"/>
          <w:sz w:val="24"/>
        </w:rPr>
        <w:t xml:space="preserve"> </w:t>
      </w:r>
      <w:r>
        <w:rPr>
          <w:spacing w:val="-2"/>
          <w:sz w:val="24"/>
        </w:rPr>
        <w:t>(individuals/organizations)</w:t>
      </w:r>
    </w:p>
    <w:p w14:paraId="28165127" w14:textId="77777777" w:rsidR="004F41CC" w:rsidRDefault="00000000">
      <w:pPr>
        <w:pStyle w:val="ListParagraph"/>
        <w:numPr>
          <w:ilvl w:val="1"/>
          <w:numId w:val="3"/>
        </w:numPr>
        <w:tabs>
          <w:tab w:val="left" w:pos="885"/>
        </w:tabs>
        <w:spacing w:before="137"/>
        <w:rPr>
          <w:sz w:val="24"/>
        </w:rPr>
      </w:pPr>
      <w:r>
        <w:rPr>
          <w:sz w:val="24"/>
        </w:rPr>
        <w:t>Research</w:t>
      </w:r>
      <w:r>
        <w:rPr>
          <w:spacing w:val="9"/>
          <w:sz w:val="24"/>
        </w:rPr>
        <w:t xml:space="preserve"> </w:t>
      </w:r>
      <w:r>
        <w:rPr>
          <w:spacing w:val="-2"/>
          <w:sz w:val="24"/>
        </w:rPr>
        <w:t>laboratories</w:t>
      </w:r>
    </w:p>
    <w:p w14:paraId="7B342034" w14:textId="77777777" w:rsidR="004F41CC" w:rsidRDefault="00000000">
      <w:pPr>
        <w:pStyle w:val="ListParagraph"/>
        <w:numPr>
          <w:ilvl w:val="1"/>
          <w:numId w:val="3"/>
        </w:numPr>
        <w:tabs>
          <w:tab w:val="left" w:pos="885"/>
        </w:tabs>
        <w:spacing w:before="139" w:line="360" w:lineRule="auto"/>
        <w:ind w:right="2298"/>
        <w:rPr>
          <w:sz w:val="24"/>
        </w:rPr>
      </w:pPr>
      <w:r>
        <w:rPr>
          <w:sz w:val="24"/>
        </w:rPr>
        <w:t>Higher</w:t>
      </w:r>
      <w:r>
        <w:rPr>
          <w:spacing w:val="40"/>
          <w:sz w:val="24"/>
        </w:rPr>
        <w:t xml:space="preserve"> </w:t>
      </w:r>
      <w:r>
        <w:rPr>
          <w:sz w:val="24"/>
        </w:rPr>
        <w:t>education</w:t>
      </w:r>
      <w:r>
        <w:rPr>
          <w:spacing w:val="40"/>
          <w:sz w:val="24"/>
        </w:rPr>
        <w:t xml:space="preserve"> </w:t>
      </w:r>
      <w:r>
        <w:rPr>
          <w:sz w:val="24"/>
        </w:rPr>
        <w:t>institutions</w:t>
      </w:r>
      <w:r>
        <w:rPr>
          <w:spacing w:val="40"/>
          <w:sz w:val="24"/>
        </w:rPr>
        <w:t xml:space="preserve"> </w:t>
      </w:r>
      <w:r>
        <w:rPr>
          <w:sz w:val="24"/>
        </w:rPr>
        <w:t>conducting</w:t>
      </w:r>
      <w:r>
        <w:rPr>
          <w:spacing w:val="40"/>
          <w:sz w:val="24"/>
        </w:rPr>
        <w:t xml:space="preserve"> </w:t>
      </w:r>
      <w:r>
        <w:rPr>
          <w:sz w:val="24"/>
        </w:rPr>
        <w:t>surveys</w:t>
      </w:r>
      <w:r>
        <w:rPr>
          <w:spacing w:val="40"/>
          <w:sz w:val="24"/>
        </w:rPr>
        <w:t xml:space="preserve"> </w:t>
      </w:r>
      <w:r>
        <w:rPr>
          <w:sz w:val="24"/>
        </w:rPr>
        <w:t>on</w:t>
      </w:r>
      <w:r>
        <w:rPr>
          <w:spacing w:val="40"/>
          <w:sz w:val="24"/>
        </w:rPr>
        <w:t xml:space="preserve"> </w:t>
      </w:r>
      <w:r>
        <w:rPr>
          <w:sz w:val="24"/>
        </w:rPr>
        <w:t>social,</w:t>
      </w:r>
      <w:r>
        <w:rPr>
          <w:spacing w:val="40"/>
          <w:sz w:val="24"/>
        </w:rPr>
        <w:t xml:space="preserve"> </w:t>
      </w:r>
      <w:r>
        <w:rPr>
          <w:sz w:val="24"/>
        </w:rPr>
        <w:t>economic,</w:t>
      </w:r>
      <w:r>
        <w:rPr>
          <w:spacing w:val="80"/>
          <w:sz w:val="24"/>
        </w:rPr>
        <w:t xml:space="preserve"> </w:t>
      </w:r>
      <w:r>
        <w:rPr>
          <w:sz w:val="24"/>
        </w:rPr>
        <w:t>agricultural, cultural, or educational aspects</w:t>
      </w:r>
    </w:p>
    <w:p w14:paraId="19C45F55" w14:textId="77777777" w:rsidR="004F41CC" w:rsidRDefault="00000000">
      <w:pPr>
        <w:pStyle w:val="ListParagraph"/>
        <w:numPr>
          <w:ilvl w:val="1"/>
          <w:numId w:val="3"/>
        </w:numPr>
        <w:tabs>
          <w:tab w:val="left" w:pos="885"/>
        </w:tabs>
        <w:rPr>
          <w:sz w:val="24"/>
        </w:rPr>
      </w:pPr>
      <w:r>
        <w:rPr>
          <w:sz w:val="24"/>
        </w:rPr>
        <w:t>Placement</w:t>
      </w:r>
      <w:r>
        <w:rPr>
          <w:spacing w:val="6"/>
          <w:sz w:val="24"/>
        </w:rPr>
        <w:t xml:space="preserve"> </w:t>
      </w:r>
      <w:r>
        <w:rPr>
          <w:spacing w:val="-4"/>
          <w:sz w:val="24"/>
        </w:rPr>
        <w:t>cells</w:t>
      </w:r>
    </w:p>
    <w:p w14:paraId="1D89FDD9" w14:textId="77777777" w:rsidR="004F41CC" w:rsidRDefault="00000000">
      <w:pPr>
        <w:pStyle w:val="ListParagraph"/>
        <w:numPr>
          <w:ilvl w:val="1"/>
          <w:numId w:val="3"/>
        </w:numPr>
        <w:tabs>
          <w:tab w:val="left" w:pos="885"/>
        </w:tabs>
        <w:spacing w:before="137"/>
        <w:rPr>
          <w:sz w:val="24"/>
        </w:rPr>
      </w:pPr>
      <w:r>
        <w:rPr>
          <w:spacing w:val="-2"/>
          <w:sz w:val="24"/>
        </w:rPr>
        <w:t>Libraries</w:t>
      </w:r>
    </w:p>
    <w:p w14:paraId="51DC29A0" w14:textId="77777777" w:rsidR="004F41CC" w:rsidRDefault="004F41CC">
      <w:pPr>
        <w:pStyle w:val="ListParagraph"/>
        <w:rPr>
          <w:sz w:val="24"/>
        </w:rPr>
        <w:sectPr w:rsidR="004F41CC">
          <w:pgSz w:w="11910" w:h="16840"/>
          <w:pgMar w:top="1340" w:right="141" w:bottom="800" w:left="1275" w:header="758" w:footer="608" w:gutter="0"/>
          <w:cols w:space="720"/>
        </w:sectPr>
      </w:pPr>
    </w:p>
    <w:p w14:paraId="0635B705" w14:textId="77777777" w:rsidR="004F41CC" w:rsidRDefault="00000000">
      <w:pPr>
        <w:pStyle w:val="ListParagraph"/>
        <w:numPr>
          <w:ilvl w:val="1"/>
          <w:numId w:val="3"/>
        </w:numPr>
        <w:tabs>
          <w:tab w:val="left" w:pos="885"/>
        </w:tabs>
        <w:spacing w:before="88"/>
        <w:rPr>
          <w:sz w:val="24"/>
        </w:rPr>
      </w:pPr>
      <w:r>
        <w:rPr>
          <w:sz w:val="24"/>
        </w:rPr>
        <w:lastRenderedPageBreak/>
        <w:t>Organizations</w:t>
      </w:r>
      <w:r>
        <w:rPr>
          <w:spacing w:val="9"/>
          <w:sz w:val="24"/>
        </w:rPr>
        <w:t xml:space="preserve"> </w:t>
      </w:r>
      <w:r>
        <w:rPr>
          <w:sz w:val="24"/>
        </w:rPr>
        <w:t>working</w:t>
      </w:r>
      <w:r>
        <w:rPr>
          <w:spacing w:val="8"/>
          <w:sz w:val="24"/>
        </w:rPr>
        <w:t xml:space="preserve"> </w:t>
      </w:r>
      <w:r>
        <w:rPr>
          <w:sz w:val="24"/>
        </w:rPr>
        <w:t>for</w:t>
      </w:r>
      <w:r>
        <w:rPr>
          <w:spacing w:val="10"/>
          <w:sz w:val="24"/>
        </w:rPr>
        <w:t xml:space="preserve"> </w:t>
      </w:r>
      <w:r>
        <w:rPr>
          <w:sz w:val="24"/>
        </w:rPr>
        <w:t>adult</w:t>
      </w:r>
      <w:r>
        <w:rPr>
          <w:spacing w:val="7"/>
          <w:sz w:val="24"/>
        </w:rPr>
        <w:t xml:space="preserve"> </w:t>
      </w:r>
      <w:r>
        <w:rPr>
          <w:spacing w:val="-2"/>
          <w:sz w:val="24"/>
        </w:rPr>
        <w:t>education</w:t>
      </w:r>
    </w:p>
    <w:p w14:paraId="55BAF0C4" w14:textId="77777777" w:rsidR="004F41CC" w:rsidRDefault="00000000">
      <w:pPr>
        <w:pStyle w:val="ListParagraph"/>
        <w:numPr>
          <w:ilvl w:val="1"/>
          <w:numId w:val="3"/>
        </w:numPr>
        <w:tabs>
          <w:tab w:val="left" w:pos="885"/>
        </w:tabs>
        <w:spacing w:before="137"/>
        <w:rPr>
          <w:sz w:val="24"/>
        </w:rPr>
      </w:pPr>
      <w:r>
        <w:rPr>
          <w:sz w:val="24"/>
        </w:rPr>
        <w:t>Community</w:t>
      </w:r>
      <w:r>
        <w:rPr>
          <w:spacing w:val="10"/>
          <w:sz w:val="24"/>
        </w:rPr>
        <w:t xml:space="preserve"> </w:t>
      </w:r>
      <w:r>
        <w:rPr>
          <w:sz w:val="24"/>
        </w:rPr>
        <w:t>service</w:t>
      </w:r>
      <w:r>
        <w:rPr>
          <w:spacing w:val="13"/>
          <w:sz w:val="24"/>
        </w:rPr>
        <w:t xml:space="preserve"> </w:t>
      </w:r>
      <w:r>
        <w:rPr>
          <w:spacing w:val="-2"/>
          <w:sz w:val="24"/>
        </w:rPr>
        <w:t>organizations</w:t>
      </w:r>
    </w:p>
    <w:p w14:paraId="7FB360A6" w14:textId="77777777" w:rsidR="004F41CC" w:rsidRDefault="00000000">
      <w:pPr>
        <w:pStyle w:val="ListParagraph"/>
        <w:numPr>
          <w:ilvl w:val="1"/>
          <w:numId w:val="3"/>
        </w:numPr>
        <w:tabs>
          <w:tab w:val="left" w:pos="885"/>
        </w:tabs>
        <w:spacing w:before="139"/>
        <w:rPr>
          <w:sz w:val="24"/>
        </w:rPr>
      </w:pPr>
      <w:r>
        <w:rPr>
          <w:spacing w:val="-2"/>
          <w:sz w:val="24"/>
        </w:rPr>
        <w:t>Organizations/industries/startups/corporates</w:t>
      </w:r>
    </w:p>
    <w:p w14:paraId="1F8FAB28" w14:textId="77777777" w:rsidR="004F41CC" w:rsidRDefault="00000000">
      <w:pPr>
        <w:pStyle w:val="ListParagraph"/>
        <w:numPr>
          <w:ilvl w:val="1"/>
          <w:numId w:val="3"/>
        </w:numPr>
        <w:tabs>
          <w:tab w:val="left" w:pos="885"/>
        </w:tabs>
        <w:spacing w:before="137"/>
        <w:rPr>
          <w:sz w:val="24"/>
        </w:rPr>
      </w:pPr>
      <w:r>
        <w:rPr>
          <w:sz w:val="24"/>
        </w:rPr>
        <w:t>Non-governmental</w:t>
      </w:r>
      <w:r>
        <w:rPr>
          <w:spacing w:val="19"/>
          <w:sz w:val="24"/>
        </w:rPr>
        <w:t xml:space="preserve"> </w:t>
      </w:r>
      <w:r>
        <w:rPr>
          <w:sz w:val="24"/>
        </w:rPr>
        <w:t>organizations</w:t>
      </w:r>
      <w:r>
        <w:rPr>
          <w:spacing w:val="19"/>
          <w:sz w:val="24"/>
        </w:rPr>
        <w:t xml:space="preserve"> </w:t>
      </w:r>
      <w:r>
        <w:rPr>
          <w:spacing w:val="-2"/>
          <w:sz w:val="24"/>
        </w:rPr>
        <w:t>(NGOs)</w:t>
      </w:r>
    </w:p>
    <w:p w14:paraId="65A5D1E7" w14:textId="77777777" w:rsidR="004F41CC" w:rsidRDefault="00000000">
      <w:pPr>
        <w:pStyle w:val="ListParagraph"/>
        <w:numPr>
          <w:ilvl w:val="1"/>
          <w:numId w:val="3"/>
        </w:numPr>
        <w:tabs>
          <w:tab w:val="left" w:pos="885"/>
        </w:tabs>
        <w:spacing w:before="139"/>
        <w:rPr>
          <w:sz w:val="24"/>
        </w:rPr>
      </w:pPr>
      <w:r>
        <w:rPr>
          <w:sz w:val="24"/>
        </w:rPr>
        <w:t>Research</w:t>
      </w:r>
      <w:r>
        <w:rPr>
          <w:spacing w:val="8"/>
          <w:sz w:val="24"/>
        </w:rPr>
        <w:t xml:space="preserve"> </w:t>
      </w:r>
      <w:r>
        <w:rPr>
          <w:sz w:val="24"/>
        </w:rPr>
        <w:t>and</w:t>
      </w:r>
      <w:r>
        <w:rPr>
          <w:spacing w:val="14"/>
          <w:sz w:val="24"/>
        </w:rPr>
        <w:t xml:space="preserve"> </w:t>
      </w:r>
      <w:r>
        <w:rPr>
          <w:sz w:val="24"/>
        </w:rPr>
        <w:t>development</w:t>
      </w:r>
      <w:r>
        <w:rPr>
          <w:spacing w:val="9"/>
          <w:sz w:val="24"/>
        </w:rPr>
        <w:t xml:space="preserve"> </w:t>
      </w:r>
      <w:r>
        <w:rPr>
          <w:sz w:val="24"/>
        </w:rPr>
        <w:t>institutions</w:t>
      </w:r>
      <w:r>
        <w:rPr>
          <w:spacing w:val="15"/>
          <w:sz w:val="24"/>
        </w:rPr>
        <w:t xml:space="preserve"> </w:t>
      </w:r>
      <w:r>
        <w:rPr>
          <w:sz w:val="24"/>
        </w:rPr>
        <w:t>and</w:t>
      </w:r>
      <w:r>
        <w:rPr>
          <w:spacing w:val="11"/>
          <w:sz w:val="24"/>
        </w:rPr>
        <w:t xml:space="preserve"> </w:t>
      </w:r>
      <w:r>
        <w:rPr>
          <w:sz w:val="24"/>
        </w:rPr>
        <w:t>academic</w:t>
      </w:r>
      <w:r>
        <w:rPr>
          <w:spacing w:val="10"/>
          <w:sz w:val="24"/>
        </w:rPr>
        <w:t xml:space="preserve"> </w:t>
      </w:r>
      <w:r>
        <w:rPr>
          <w:spacing w:val="-2"/>
          <w:sz w:val="24"/>
        </w:rPr>
        <w:t>institutions</w:t>
      </w:r>
    </w:p>
    <w:p w14:paraId="257289D9" w14:textId="77777777" w:rsidR="004F41CC" w:rsidRDefault="00000000">
      <w:pPr>
        <w:pStyle w:val="ListParagraph"/>
        <w:numPr>
          <w:ilvl w:val="1"/>
          <w:numId w:val="3"/>
        </w:numPr>
        <w:tabs>
          <w:tab w:val="left" w:pos="885"/>
        </w:tabs>
        <w:spacing w:before="137"/>
        <w:rPr>
          <w:sz w:val="24"/>
        </w:rPr>
      </w:pPr>
      <w:r>
        <w:rPr>
          <w:sz w:val="24"/>
        </w:rPr>
        <w:t>Digital</w:t>
      </w:r>
      <w:r>
        <w:rPr>
          <w:spacing w:val="11"/>
          <w:sz w:val="24"/>
        </w:rPr>
        <w:t xml:space="preserve"> </w:t>
      </w:r>
      <w:r>
        <w:rPr>
          <w:sz w:val="24"/>
        </w:rPr>
        <w:t>Marketing</w:t>
      </w:r>
      <w:r>
        <w:rPr>
          <w:spacing w:val="11"/>
          <w:sz w:val="24"/>
        </w:rPr>
        <w:t xml:space="preserve"> </w:t>
      </w:r>
      <w:r>
        <w:rPr>
          <w:spacing w:val="-2"/>
          <w:sz w:val="24"/>
        </w:rPr>
        <w:t>Companies</w:t>
      </w:r>
    </w:p>
    <w:p w14:paraId="361F1822" w14:textId="77777777" w:rsidR="004F41CC" w:rsidRDefault="00000000">
      <w:pPr>
        <w:pStyle w:val="ListParagraph"/>
        <w:numPr>
          <w:ilvl w:val="1"/>
          <w:numId w:val="3"/>
        </w:numPr>
        <w:tabs>
          <w:tab w:val="left" w:pos="885"/>
        </w:tabs>
        <w:spacing w:before="139"/>
        <w:rPr>
          <w:sz w:val="24"/>
        </w:rPr>
      </w:pPr>
      <w:r>
        <w:rPr>
          <w:sz w:val="24"/>
        </w:rPr>
        <w:t>Any</w:t>
      </w:r>
      <w:r>
        <w:rPr>
          <w:spacing w:val="5"/>
          <w:sz w:val="24"/>
        </w:rPr>
        <w:t xml:space="preserve"> </w:t>
      </w:r>
      <w:r>
        <w:rPr>
          <w:sz w:val="24"/>
        </w:rPr>
        <w:t>Service</w:t>
      </w:r>
      <w:r>
        <w:rPr>
          <w:spacing w:val="10"/>
          <w:sz w:val="24"/>
        </w:rPr>
        <w:t xml:space="preserve"> </w:t>
      </w:r>
      <w:r>
        <w:rPr>
          <w:spacing w:val="-2"/>
          <w:sz w:val="24"/>
        </w:rPr>
        <w:t>Organisation</w:t>
      </w:r>
    </w:p>
    <w:p w14:paraId="61EDA312" w14:textId="77777777" w:rsidR="004F41CC" w:rsidRDefault="00000000">
      <w:pPr>
        <w:pStyle w:val="ListParagraph"/>
        <w:numPr>
          <w:ilvl w:val="1"/>
          <w:numId w:val="3"/>
        </w:numPr>
        <w:tabs>
          <w:tab w:val="left" w:pos="885"/>
        </w:tabs>
        <w:spacing w:before="137"/>
        <w:rPr>
          <w:sz w:val="24"/>
        </w:rPr>
      </w:pPr>
      <w:r>
        <w:rPr>
          <w:sz w:val="24"/>
        </w:rPr>
        <w:t>Any</w:t>
      </w:r>
      <w:r>
        <w:rPr>
          <w:spacing w:val="9"/>
          <w:sz w:val="24"/>
        </w:rPr>
        <w:t xml:space="preserve"> </w:t>
      </w:r>
      <w:r>
        <w:rPr>
          <w:sz w:val="24"/>
        </w:rPr>
        <w:t>Manufacturing</w:t>
      </w:r>
      <w:r>
        <w:rPr>
          <w:spacing w:val="19"/>
          <w:sz w:val="24"/>
        </w:rPr>
        <w:t xml:space="preserve"> </w:t>
      </w:r>
      <w:r>
        <w:rPr>
          <w:spacing w:val="-2"/>
          <w:sz w:val="24"/>
        </w:rPr>
        <w:t>Organisation</w:t>
      </w:r>
    </w:p>
    <w:p w14:paraId="7495D7C1" w14:textId="77777777" w:rsidR="004F41CC" w:rsidRDefault="00000000">
      <w:pPr>
        <w:pStyle w:val="ListParagraph"/>
        <w:numPr>
          <w:ilvl w:val="1"/>
          <w:numId w:val="3"/>
        </w:numPr>
        <w:tabs>
          <w:tab w:val="left" w:pos="885"/>
        </w:tabs>
        <w:spacing w:before="140"/>
        <w:rPr>
          <w:sz w:val="24"/>
        </w:rPr>
      </w:pPr>
      <w:r>
        <w:rPr>
          <w:sz w:val="24"/>
        </w:rPr>
        <w:t>Any</w:t>
      </w:r>
      <w:r>
        <w:rPr>
          <w:spacing w:val="5"/>
          <w:sz w:val="24"/>
        </w:rPr>
        <w:t xml:space="preserve"> </w:t>
      </w:r>
      <w:r>
        <w:rPr>
          <w:sz w:val="24"/>
        </w:rPr>
        <w:t>Registered</w:t>
      </w:r>
      <w:r>
        <w:rPr>
          <w:spacing w:val="13"/>
          <w:sz w:val="24"/>
        </w:rPr>
        <w:t xml:space="preserve"> </w:t>
      </w:r>
      <w:r>
        <w:rPr>
          <w:spacing w:val="-2"/>
          <w:sz w:val="24"/>
        </w:rPr>
        <w:t>Organization</w:t>
      </w:r>
    </w:p>
    <w:p w14:paraId="33830EBC" w14:textId="77777777" w:rsidR="004F41CC" w:rsidRDefault="00000000">
      <w:pPr>
        <w:pStyle w:val="ListParagraph"/>
        <w:numPr>
          <w:ilvl w:val="1"/>
          <w:numId w:val="3"/>
        </w:numPr>
        <w:tabs>
          <w:tab w:val="left" w:pos="885"/>
        </w:tabs>
        <w:spacing w:before="136"/>
        <w:rPr>
          <w:sz w:val="24"/>
        </w:rPr>
      </w:pPr>
      <w:r>
        <w:rPr>
          <w:sz w:val="24"/>
        </w:rPr>
        <w:t>Science</w:t>
      </w:r>
      <w:r>
        <w:rPr>
          <w:spacing w:val="4"/>
          <w:sz w:val="24"/>
        </w:rPr>
        <w:t xml:space="preserve"> </w:t>
      </w:r>
      <w:r>
        <w:rPr>
          <w:sz w:val="24"/>
        </w:rPr>
        <w:t>and</w:t>
      </w:r>
      <w:r>
        <w:rPr>
          <w:spacing w:val="5"/>
          <w:sz w:val="24"/>
        </w:rPr>
        <w:t xml:space="preserve"> </w:t>
      </w:r>
      <w:r>
        <w:rPr>
          <w:sz w:val="24"/>
        </w:rPr>
        <w:t>Technology</w:t>
      </w:r>
      <w:r>
        <w:rPr>
          <w:spacing w:val="5"/>
          <w:sz w:val="24"/>
        </w:rPr>
        <w:t xml:space="preserve"> </w:t>
      </w:r>
      <w:r>
        <w:rPr>
          <w:sz w:val="24"/>
        </w:rPr>
        <w:t>(e.g.,</w:t>
      </w:r>
      <w:r>
        <w:rPr>
          <w:spacing w:val="-5"/>
          <w:sz w:val="24"/>
        </w:rPr>
        <w:t xml:space="preserve"> </w:t>
      </w:r>
      <w:r>
        <w:rPr>
          <w:sz w:val="24"/>
        </w:rPr>
        <w:t>AI,</w:t>
      </w:r>
      <w:r>
        <w:rPr>
          <w:spacing w:val="8"/>
          <w:sz w:val="24"/>
        </w:rPr>
        <w:t xml:space="preserve"> </w:t>
      </w:r>
      <w:r>
        <w:rPr>
          <w:sz w:val="24"/>
        </w:rPr>
        <w:t>Machine</w:t>
      </w:r>
      <w:r>
        <w:rPr>
          <w:spacing w:val="9"/>
          <w:sz w:val="24"/>
        </w:rPr>
        <w:t xml:space="preserve"> </w:t>
      </w:r>
      <w:r>
        <w:rPr>
          <w:sz w:val="24"/>
        </w:rPr>
        <w:t>Learning,</w:t>
      </w:r>
      <w:r>
        <w:rPr>
          <w:spacing w:val="10"/>
          <w:sz w:val="24"/>
        </w:rPr>
        <w:t xml:space="preserve"> </w:t>
      </w:r>
      <w:r>
        <w:rPr>
          <w:spacing w:val="-4"/>
          <w:sz w:val="24"/>
        </w:rPr>
        <w:t>IoT)</w:t>
      </w:r>
    </w:p>
    <w:p w14:paraId="45D91372" w14:textId="77777777" w:rsidR="004F41CC" w:rsidRDefault="00000000">
      <w:pPr>
        <w:pStyle w:val="ListParagraph"/>
        <w:numPr>
          <w:ilvl w:val="1"/>
          <w:numId w:val="3"/>
        </w:numPr>
        <w:tabs>
          <w:tab w:val="left" w:pos="885"/>
        </w:tabs>
        <w:spacing w:before="140"/>
        <w:rPr>
          <w:sz w:val="24"/>
        </w:rPr>
      </w:pPr>
      <w:r>
        <w:rPr>
          <w:sz w:val="24"/>
        </w:rPr>
        <w:t>Commerce</w:t>
      </w:r>
      <w:r>
        <w:rPr>
          <w:spacing w:val="10"/>
          <w:sz w:val="24"/>
        </w:rPr>
        <w:t xml:space="preserve"> </w:t>
      </w:r>
      <w:r>
        <w:rPr>
          <w:sz w:val="24"/>
        </w:rPr>
        <w:t>and</w:t>
      </w:r>
      <w:r>
        <w:rPr>
          <w:spacing w:val="10"/>
          <w:sz w:val="24"/>
        </w:rPr>
        <w:t xml:space="preserve"> </w:t>
      </w:r>
      <w:r>
        <w:rPr>
          <w:spacing w:val="-2"/>
          <w:sz w:val="24"/>
        </w:rPr>
        <w:t>Management</w:t>
      </w:r>
    </w:p>
    <w:p w14:paraId="33CBCB64" w14:textId="77777777" w:rsidR="004F41CC" w:rsidRDefault="00000000">
      <w:pPr>
        <w:pStyle w:val="ListParagraph"/>
        <w:numPr>
          <w:ilvl w:val="1"/>
          <w:numId w:val="3"/>
        </w:numPr>
        <w:tabs>
          <w:tab w:val="left" w:pos="885"/>
        </w:tabs>
        <w:spacing w:before="136"/>
        <w:rPr>
          <w:sz w:val="24"/>
        </w:rPr>
      </w:pPr>
      <w:r>
        <w:rPr>
          <w:sz w:val="24"/>
        </w:rPr>
        <w:t>Healthcare</w:t>
      </w:r>
      <w:r>
        <w:rPr>
          <w:spacing w:val="8"/>
          <w:sz w:val="24"/>
        </w:rPr>
        <w:t xml:space="preserve"> </w:t>
      </w:r>
      <w:r>
        <w:rPr>
          <w:sz w:val="24"/>
        </w:rPr>
        <w:t>and</w:t>
      </w:r>
      <w:r>
        <w:rPr>
          <w:spacing w:val="10"/>
          <w:sz w:val="24"/>
        </w:rPr>
        <w:t xml:space="preserve"> </w:t>
      </w:r>
      <w:r>
        <w:rPr>
          <w:sz w:val="24"/>
        </w:rPr>
        <w:t>Life</w:t>
      </w:r>
      <w:r>
        <w:rPr>
          <w:spacing w:val="8"/>
          <w:sz w:val="24"/>
        </w:rPr>
        <w:t xml:space="preserve"> </w:t>
      </w:r>
      <w:r>
        <w:rPr>
          <w:spacing w:val="-2"/>
          <w:sz w:val="24"/>
        </w:rPr>
        <w:t>Sciences</w:t>
      </w:r>
    </w:p>
    <w:p w14:paraId="2C46800A" w14:textId="77777777" w:rsidR="004F41CC" w:rsidRDefault="00000000">
      <w:pPr>
        <w:pStyle w:val="ListParagraph"/>
        <w:numPr>
          <w:ilvl w:val="1"/>
          <w:numId w:val="3"/>
        </w:numPr>
        <w:tabs>
          <w:tab w:val="left" w:pos="885"/>
        </w:tabs>
        <w:spacing w:before="140"/>
        <w:rPr>
          <w:sz w:val="24"/>
        </w:rPr>
      </w:pPr>
      <w:r>
        <w:rPr>
          <w:sz w:val="24"/>
        </w:rPr>
        <w:t>Agriculture</w:t>
      </w:r>
      <w:r>
        <w:rPr>
          <w:spacing w:val="9"/>
          <w:sz w:val="24"/>
        </w:rPr>
        <w:t xml:space="preserve"> </w:t>
      </w:r>
      <w:r>
        <w:rPr>
          <w:sz w:val="24"/>
        </w:rPr>
        <w:t>and</w:t>
      </w:r>
      <w:r>
        <w:rPr>
          <w:spacing w:val="6"/>
          <w:sz w:val="24"/>
        </w:rPr>
        <w:t xml:space="preserve"> </w:t>
      </w:r>
      <w:r>
        <w:rPr>
          <w:spacing w:val="-2"/>
          <w:sz w:val="24"/>
        </w:rPr>
        <w:t>Sustainability</w:t>
      </w:r>
    </w:p>
    <w:p w14:paraId="27AAC8C4" w14:textId="77777777" w:rsidR="004F41CC" w:rsidRDefault="00000000">
      <w:pPr>
        <w:pStyle w:val="ListParagraph"/>
        <w:numPr>
          <w:ilvl w:val="1"/>
          <w:numId w:val="3"/>
        </w:numPr>
        <w:tabs>
          <w:tab w:val="left" w:pos="885"/>
        </w:tabs>
        <w:spacing w:before="136"/>
        <w:rPr>
          <w:sz w:val="24"/>
        </w:rPr>
      </w:pPr>
      <w:r>
        <w:rPr>
          <w:sz w:val="24"/>
        </w:rPr>
        <w:t>Startups</w:t>
      </w:r>
      <w:r>
        <w:rPr>
          <w:spacing w:val="10"/>
          <w:sz w:val="24"/>
        </w:rPr>
        <w:t xml:space="preserve"> </w:t>
      </w:r>
      <w:r>
        <w:rPr>
          <w:sz w:val="24"/>
        </w:rPr>
        <w:t>and</w:t>
      </w:r>
      <w:r>
        <w:rPr>
          <w:spacing w:val="9"/>
          <w:sz w:val="24"/>
        </w:rPr>
        <w:t xml:space="preserve"> </w:t>
      </w:r>
      <w:r>
        <w:rPr>
          <w:sz w:val="24"/>
        </w:rPr>
        <w:t>Entrepreneurship</w:t>
      </w:r>
      <w:r>
        <w:rPr>
          <w:spacing w:val="9"/>
          <w:sz w:val="24"/>
        </w:rPr>
        <w:t xml:space="preserve"> </w:t>
      </w:r>
      <w:r>
        <w:rPr>
          <w:sz w:val="24"/>
        </w:rPr>
        <w:t>(aligned</w:t>
      </w:r>
      <w:r>
        <w:rPr>
          <w:spacing w:val="9"/>
          <w:sz w:val="24"/>
        </w:rPr>
        <w:t xml:space="preserve"> </w:t>
      </w:r>
      <w:r>
        <w:rPr>
          <w:sz w:val="24"/>
        </w:rPr>
        <w:t>with</w:t>
      </w:r>
      <w:r>
        <w:rPr>
          <w:spacing w:val="14"/>
          <w:sz w:val="24"/>
        </w:rPr>
        <w:t xml:space="preserve"> </w:t>
      </w:r>
      <w:r>
        <w:rPr>
          <w:sz w:val="24"/>
        </w:rPr>
        <w:t>GUSEC</w:t>
      </w:r>
      <w:r>
        <w:rPr>
          <w:spacing w:val="11"/>
          <w:sz w:val="24"/>
        </w:rPr>
        <w:t xml:space="preserve"> </w:t>
      </w:r>
      <w:r>
        <w:rPr>
          <w:spacing w:val="-2"/>
          <w:sz w:val="24"/>
        </w:rPr>
        <w:t>initiatives)</w:t>
      </w:r>
    </w:p>
    <w:p w14:paraId="5DE4C578" w14:textId="77777777" w:rsidR="004F41CC" w:rsidRDefault="00000000">
      <w:pPr>
        <w:pStyle w:val="ListParagraph"/>
        <w:numPr>
          <w:ilvl w:val="1"/>
          <w:numId w:val="3"/>
        </w:numPr>
        <w:tabs>
          <w:tab w:val="left" w:pos="885"/>
        </w:tabs>
        <w:spacing w:before="140"/>
        <w:rPr>
          <w:sz w:val="24"/>
        </w:rPr>
      </w:pPr>
      <w:r>
        <w:rPr>
          <w:sz w:val="24"/>
        </w:rPr>
        <w:t>Media</w:t>
      </w:r>
      <w:r>
        <w:rPr>
          <w:spacing w:val="4"/>
          <w:sz w:val="24"/>
        </w:rPr>
        <w:t xml:space="preserve"> </w:t>
      </w:r>
      <w:r>
        <w:rPr>
          <w:sz w:val="24"/>
        </w:rPr>
        <w:t>and</w:t>
      </w:r>
      <w:r>
        <w:rPr>
          <w:spacing w:val="8"/>
          <w:sz w:val="24"/>
        </w:rPr>
        <w:t xml:space="preserve"> </w:t>
      </w:r>
      <w:r>
        <w:rPr>
          <w:spacing w:val="-2"/>
          <w:sz w:val="24"/>
        </w:rPr>
        <w:t>Communication</w:t>
      </w:r>
    </w:p>
    <w:p w14:paraId="2C786443" w14:textId="77777777" w:rsidR="004F41CC" w:rsidRDefault="00000000">
      <w:pPr>
        <w:pStyle w:val="ListParagraph"/>
        <w:numPr>
          <w:ilvl w:val="1"/>
          <w:numId w:val="3"/>
        </w:numPr>
        <w:tabs>
          <w:tab w:val="left" w:pos="885"/>
        </w:tabs>
        <w:spacing w:before="137"/>
        <w:rPr>
          <w:sz w:val="24"/>
        </w:rPr>
      </w:pPr>
      <w:r>
        <w:rPr>
          <w:sz w:val="24"/>
        </w:rPr>
        <w:t>Public</w:t>
      </w:r>
      <w:r>
        <w:rPr>
          <w:spacing w:val="5"/>
          <w:sz w:val="24"/>
        </w:rPr>
        <w:t xml:space="preserve"> </w:t>
      </w:r>
      <w:r>
        <w:rPr>
          <w:sz w:val="24"/>
        </w:rPr>
        <w:t>Policy</w:t>
      </w:r>
      <w:r>
        <w:rPr>
          <w:spacing w:val="5"/>
          <w:sz w:val="24"/>
        </w:rPr>
        <w:t xml:space="preserve"> </w:t>
      </w:r>
      <w:r>
        <w:rPr>
          <w:sz w:val="24"/>
        </w:rPr>
        <w:t>and</w:t>
      </w:r>
      <w:r>
        <w:rPr>
          <w:spacing w:val="13"/>
          <w:sz w:val="24"/>
        </w:rPr>
        <w:t xml:space="preserve"> </w:t>
      </w:r>
      <w:r>
        <w:rPr>
          <w:sz w:val="24"/>
        </w:rPr>
        <w:t>Legal</w:t>
      </w:r>
      <w:r>
        <w:rPr>
          <w:spacing w:val="10"/>
          <w:sz w:val="24"/>
        </w:rPr>
        <w:t xml:space="preserve"> </w:t>
      </w:r>
      <w:r>
        <w:rPr>
          <w:spacing w:val="-2"/>
          <w:sz w:val="24"/>
        </w:rPr>
        <w:t>Services</w:t>
      </w:r>
    </w:p>
    <w:p w14:paraId="21AB25C0" w14:textId="77777777" w:rsidR="004F41CC" w:rsidRDefault="00000000">
      <w:pPr>
        <w:pStyle w:val="BodyText"/>
        <w:spacing w:before="139"/>
        <w:ind w:left="525"/>
      </w:pPr>
      <w:r>
        <w:t>(Note:</w:t>
      </w:r>
      <w:r>
        <w:rPr>
          <w:spacing w:val="3"/>
        </w:rPr>
        <w:t xml:space="preserve"> </w:t>
      </w:r>
      <w:r>
        <w:t>This</w:t>
      </w:r>
      <w:r>
        <w:rPr>
          <w:spacing w:val="5"/>
        </w:rPr>
        <w:t xml:space="preserve"> </w:t>
      </w:r>
      <w:r>
        <w:t>is</w:t>
      </w:r>
      <w:r>
        <w:rPr>
          <w:spacing w:val="9"/>
        </w:rPr>
        <w:t xml:space="preserve"> </w:t>
      </w:r>
      <w:r>
        <w:t>an</w:t>
      </w:r>
      <w:r>
        <w:rPr>
          <w:spacing w:val="3"/>
        </w:rPr>
        <w:t xml:space="preserve"> </w:t>
      </w:r>
      <w:r>
        <w:t>indicative</w:t>
      </w:r>
      <w:r>
        <w:rPr>
          <w:spacing w:val="5"/>
        </w:rPr>
        <w:t xml:space="preserve"> </w:t>
      </w:r>
      <w:r>
        <w:t>list</w:t>
      </w:r>
      <w:r>
        <w:rPr>
          <w:spacing w:val="10"/>
        </w:rPr>
        <w:t xml:space="preserve"> </w:t>
      </w:r>
      <w:r>
        <w:t>and</w:t>
      </w:r>
      <w:r>
        <w:rPr>
          <w:spacing w:val="5"/>
        </w:rPr>
        <w:t xml:space="preserve"> </w:t>
      </w:r>
      <w:r>
        <w:t>not</w:t>
      </w:r>
      <w:r>
        <w:rPr>
          <w:spacing w:val="6"/>
        </w:rPr>
        <w:t xml:space="preserve"> </w:t>
      </w:r>
      <w:r>
        <w:rPr>
          <w:spacing w:val="-2"/>
        </w:rPr>
        <w:t>exhaustive.)</w:t>
      </w:r>
    </w:p>
    <w:p w14:paraId="3DD3EE33" w14:textId="77777777" w:rsidR="004F41CC" w:rsidRDefault="004F41CC">
      <w:pPr>
        <w:pStyle w:val="BodyText"/>
      </w:pPr>
    </w:p>
    <w:p w14:paraId="0665DDE4" w14:textId="77777777" w:rsidR="004F41CC" w:rsidRDefault="004F41CC">
      <w:pPr>
        <w:pStyle w:val="BodyText"/>
        <w:spacing w:before="53"/>
      </w:pPr>
    </w:p>
    <w:p w14:paraId="0CFE329F" w14:textId="77777777" w:rsidR="004F41CC" w:rsidRDefault="00000000">
      <w:pPr>
        <w:pStyle w:val="BodyText"/>
        <w:spacing w:line="360" w:lineRule="auto"/>
        <w:ind w:left="165" w:right="1278"/>
        <w:jc w:val="both"/>
      </w:pPr>
      <w:r>
        <w:t>Training/skill</w:t>
      </w:r>
      <w:r>
        <w:rPr>
          <w:spacing w:val="80"/>
          <w:w w:val="150"/>
        </w:rPr>
        <w:t xml:space="preserve"> </w:t>
      </w:r>
      <w:r>
        <w:t>development</w:t>
      </w:r>
      <w:r>
        <w:rPr>
          <w:spacing w:val="80"/>
          <w:w w:val="150"/>
        </w:rPr>
        <w:t xml:space="preserve"> </w:t>
      </w:r>
      <w:r>
        <w:t>certificate</w:t>
      </w:r>
      <w:r>
        <w:rPr>
          <w:spacing w:val="80"/>
          <w:w w:val="150"/>
        </w:rPr>
        <w:t xml:space="preserve"> </w:t>
      </w:r>
      <w:r>
        <w:t>courses/programs</w:t>
      </w:r>
      <w:r>
        <w:rPr>
          <w:spacing w:val="80"/>
          <w:w w:val="150"/>
        </w:rPr>
        <w:t xml:space="preserve"> </w:t>
      </w:r>
      <w:r>
        <w:t>offered</w:t>
      </w:r>
      <w:r>
        <w:rPr>
          <w:spacing w:val="80"/>
          <w:w w:val="150"/>
        </w:rPr>
        <w:t xml:space="preserve"> </w:t>
      </w:r>
      <w:r>
        <w:t>by</w:t>
      </w:r>
      <w:r>
        <w:rPr>
          <w:spacing w:val="80"/>
          <w:w w:val="150"/>
        </w:rPr>
        <w:t xml:space="preserve"> </w:t>
      </w:r>
      <w:r>
        <w:t>the</w:t>
      </w:r>
      <w:r>
        <w:rPr>
          <w:spacing w:val="80"/>
          <w:w w:val="150"/>
        </w:rPr>
        <w:t xml:space="preserve"> </w:t>
      </w:r>
      <w:r>
        <w:t>government</w:t>
      </w:r>
      <w:r>
        <w:rPr>
          <w:spacing w:val="80"/>
        </w:rPr>
        <w:t xml:space="preserve"> </w:t>
      </w:r>
      <w:r>
        <w:t>or government-recognized agencies/organizations, with a minimum duration of</w:t>
      </w:r>
      <w:r>
        <w:rPr>
          <w:spacing w:val="80"/>
        </w:rPr>
        <w:t xml:space="preserve"> </w:t>
      </w:r>
      <w:r>
        <w:t>3</w:t>
      </w:r>
      <w:r>
        <w:rPr>
          <w:spacing w:val="80"/>
        </w:rPr>
        <w:t xml:space="preserve"> </w:t>
      </w:r>
      <w:r>
        <w:t>weeks, will be considered equivalent to internship programs.</w:t>
      </w:r>
    </w:p>
    <w:p w14:paraId="0EE8B97C" w14:textId="77777777" w:rsidR="004F41CC" w:rsidRDefault="004F41CC">
      <w:pPr>
        <w:pStyle w:val="BodyText"/>
        <w:spacing w:before="138"/>
      </w:pPr>
    </w:p>
    <w:p w14:paraId="1120749C" w14:textId="77777777" w:rsidR="004F41CC" w:rsidRDefault="00000000">
      <w:pPr>
        <w:pStyle w:val="BodyText"/>
        <w:spacing w:line="360" w:lineRule="auto"/>
        <w:ind w:left="165" w:right="1276"/>
        <w:jc w:val="both"/>
      </w:pPr>
      <w:r>
        <w:t>Internships / apprenticeships / skill development/training programs offered through central / state</w:t>
      </w:r>
      <w:r>
        <w:rPr>
          <w:spacing w:val="40"/>
        </w:rPr>
        <w:t xml:space="preserve"> </w:t>
      </w:r>
      <w:r>
        <w:t>government</w:t>
      </w:r>
      <w:r>
        <w:rPr>
          <w:spacing w:val="40"/>
        </w:rPr>
        <w:t xml:space="preserve"> </w:t>
      </w:r>
      <w:r>
        <w:t>portals</w:t>
      </w:r>
      <w:r>
        <w:rPr>
          <w:spacing w:val="40"/>
        </w:rPr>
        <w:t xml:space="preserve"> </w:t>
      </w:r>
      <w:r>
        <w:t>will</w:t>
      </w:r>
      <w:r>
        <w:rPr>
          <w:spacing w:val="40"/>
        </w:rPr>
        <w:t xml:space="preserve"> </w:t>
      </w:r>
      <w:r>
        <w:t>also</w:t>
      </w:r>
      <w:r>
        <w:rPr>
          <w:spacing w:val="40"/>
        </w:rPr>
        <w:t xml:space="preserve"> </w:t>
      </w:r>
      <w:r>
        <w:t>be considered equivalent to internship programs.</w:t>
      </w:r>
    </w:p>
    <w:p w14:paraId="25263EBE" w14:textId="77777777" w:rsidR="004F41CC" w:rsidRDefault="004F41CC">
      <w:pPr>
        <w:pStyle w:val="BodyText"/>
        <w:spacing w:before="137"/>
      </w:pPr>
    </w:p>
    <w:p w14:paraId="4741D019" w14:textId="77777777" w:rsidR="004F41CC" w:rsidRDefault="00000000">
      <w:pPr>
        <w:pStyle w:val="BodyText"/>
        <w:spacing w:before="1" w:line="360" w:lineRule="auto"/>
        <w:ind w:left="165" w:right="1272"/>
        <w:jc w:val="both"/>
      </w:pPr>
      <w:r>
        <w:t xml:space="preserve">Colleges are required to establish an Internship Cell to identify potential internship positions in various sectors and organizations. Students will be informed about these opportunities through regular notifications, mentor-mentee meetings, counselling sessions, and other programs organized by the college. Preference should be given to local organizations for </w:t>
      </w:r>
      <w:r>
        <w:rPr>
          <w:spacing w:val="-2"/>
        </w:rPr>
        <w:t>internships.</w:t>
      </w:r>
    </w:p>
    <w:p w14:paraId="42D91717" w14:textId="77777777" w:rsidR="004F41CC" w:rsidRDefault="004F41CC">
      <w:pPr>
        <w:pStyle w:val="BodyText"/>
        <w:spacing w:before="143"/>
      </w:pPr>
    </w:p>
    <w:p w14:paraId="1D579630" w14:textId="77777777" w:rsidR="004F41CC" w:rsidRDefault="00000000">
      <w:pPr>
        <w:pStyle w:val="BodyText"/>
        <w:spacing w:line="360" w:lineRule="auto"/>
        <w:ind w:left="165" w:right="1366"/>
        <w:jc w:val="both"/>
      </w:pPr>
      <w:r>
        <w:t>Students</w:t>
      </w:r>
      <w:r>
        <w:rPr>
          <w:spacing w:val="40"/>
        </w:rPr>
        <w:t xml:space="preserve"> </w:t>
      </w:r>
      <w:r>
        <w:t>should</w:t>
      </w:r>
      <w:r>
        <w:rPr>
          <w:spacing w:val="40"/>
        </w:rPr>
        <w:t xml:space="preserve"> </w:t>
      </w:r>
      <w:r>
        <w:t>be</w:t>
      </w:r>
      <w:r>
        <w:rPr>
          <w:spacing w:val="40"/>
        </w:rPr>
        <w:t xml:space="preserve"> </w:t>
      </w:r>
      <w:r>
        <w:t>encouraged</w:t>
      </w:r>
      <w:r>
        <w:rPr>
          <w:spacing w:val="40"/>
        </w:rPr>
        <w:t xml:space="preserve"> </w:t>
      </w:r>
      <w:r>
        <w:t>to</w:t>
      </w:r>
      <w:r>
        <w:rPr>
          <w:spacing w:val="40"/>
        </w:rPr>
        <w:t xml:space="preserve"> </w:t>
      </w:r>
      <w:r>
        <w:t>select</w:t>
      </w:r>
      <w:r>
        <w:rPr>
          <w:spacing w:val="40"/>
        </w:rPr>
        <w:t xml:space="preserve"> </w:t>
      </w:r>
      <w:r>
        <w:t>an</w:t>
      </w:r>
      <w:r>
        <w:rPr>
          <w:spacing w:val="40"/>
        </w:rPr>
        <w:t xml:space="preserve"> </w:t>
      </w:r>
      <w:r>
        <w:t>organization</w:t>
      </w:r>
      <w:r>
        <w:rPr>
          <w:spacing w:val="40"/>
        </w:rPr>
        <w:t xml:space="preserve"> </w:t>
      </w:r>
      <w:r>
        <w:t>for</w:t>
      </w:r>
      <w:r>
        <w:rPr>
          <w:spacing w:val="40"/>
        </w:rPr>
        <w:t xml:space="preserve"> </w:t>
      </w:r>
      <w:r>
        <w:t>their</w:t>
      </w:r>
      <w:r>
        <w:rPr>
          <w:spacing w:val="40"/>
        </w:rPr>
        <w:t xml:space="preserve"> </w:t>
      </w:r>
      <w:r>
        <w:t>internship</w:t>
      </w:r>
      <w:r>
        <w:rPr>
          <w:spacing w:val="40"/>
        </w:rPr>
        <w:t xml:space="preserve"> </w:t>
      </w:r>
      <w:r>
        <w:t>and</w:t>
      </w:r>
      <w:r>
        <w:rPr>
          <w:spacing w:val="40"/>
        </w:rPr>
        <w:t xml:space="preserve"> </w:t>
      </w:r>
      <w:r>
        <w:t>obtain its consent.</w:t>
      </w:r>
    </w:p>
    <w:p w14:paraId="44297831" w14:textId="77777777" w:rsidR="004F41CC" w:rsidRDefault="004F41CC">
      <w:pPr>
        <w:pStyle w:val="BodyText"/>
        <w:spacing w:line="360" w:lineRule="auto"/>
        <w:jc w:val="both"/>
        <w:sectPr w:rsidR="004F41CC">
          <w:pgSz w:w="11910" w:h="16840"/>
          <w:pgMar w:top="1340" w:right="141" w:bottom="800" w:left="1275" w:header="758" w:footer="608" w:gutter="0"/>
          <w:cols w:space="720"/>
        </w:sectPr>
      </w:pPr>
    </w:p>
    <w:p w14:paraId="05F4D7F4" w14:textId="77777777" w:rsidR="004F41CC" w:rsidRDefault="004F41CC">
      <w:pPr>
        <w:pStyle w:val="BodyText"/>
        <w:spacing w:before="64"/>
        <w:rPr>
          <w:sz w:val="28"/>
        </w:rPr>
      </w:pPr>
    </w:p>
    <w:p w14:paraId="1D0D718D" w14:textId="77777777" w:rsidR="004F41CC" w:rsidRDefault="00000000">
      <w:pPr>
        <w:pStyle w:val="Heading1"/>
      </w:pPr>
      <w:r>
        <w:rPr>
          <w:color w:val="006FC0"/>
        </w:rPr>
        <w:t>What</w:t>
      </w:r>
      <w:r>
        <w:rPr>
          <w:color w:val="006FC0"/>
          <w:spacing w:val="8"/>
        </w:rPr>
        <w:t xml:space="preserve"> </w:t>
      </w:r>
      <w:r>
        <w:rPr>
          <w:color w:val="006FC0"/>
        </w:rPr>
        <w:t>Documents</w:t>
      </w:r>
      <w:r>
        <w:rPr>
          <w:color w:val="006FC0"/>
          <w:spacing w:val="7"/>
        </w:rPr>
        <w:t xml:space="preserve"> </w:t>
      </w:r>
      <w:r>
        <w:rPr>
          <w:color w:val="006FC0"/>
        </w:rPr>
        <w:t>Students</w:t>
      </w:r>
      <w:r>
        <w:rPr>
          <w:color w:val="006FC0"/>
          <w:spacing w:val="10"/>
        </w:rPr>
        <w:t xml:space="preserve"> </w:t>
      </w:r>
      <w:r>
        <w:rPr>
          <w:color w:val="006FC0"/>
        </w:rPr>
        <w:t>Must</w:t>
      </w:r>
      <w:r>
        <w:rPr>
          <w:color w:val="006FC0"/>
          <w:spacing w:val="9"/>
        </w:rPr>
        <w:t xml:space="preserve"> </w:t>
      </w:r>
      <w:r>
        <w:rPr>
          <w:color w:val="006FC0"/>
          <w:spacing w:val="-2"/>
        </w:rPr>
        <w:t>Submit?</w:t>
      </w:r>
    </w:p>
    <w:p w14:paraId="27C9F3C2" w14:textId="77777777" w:rsidR="004F41CC" w:rsidRDefault="00000000">
      <w:pPr>
        <w:pStyle w:val="BodyText"/>
        <w:spacing w:before="294" w:line="360" w:lineRule="auto"/>
        <w:ind w:left="165" w:right="1275"/>
        <w:jc w:val="both"/>
      </w:pPr>
      <w:r>
        <w:t>The department/college/institute must collect the following documents from students. Departments or colleges are required to provide proforma or templates for these documents, which will be shared with students by the Internship Cell:</w:t>
      </w:r>
    </w:p>
    <w:p w14:paraId="09992289" w14:textId="77777777" w:rsidR="004F41CC" w:rsidRDefault="00000000">
      <w:pPr>
        <w:pStyle w:val="ListParagraph"/>
        <w:numPr>
          <w:ilvl w:val="0"/>
          <w:numId w:val="4"/>
        </w:numPr>
        <w:tabs>
          <w:tab w:val="left" w:pos="769"/>
        </w:tabs>
        <w:spacing w:before="1"/>
        <w:ind w:left="769" w:hanging="244"/>
        <w:jc w:val="both"/>
        <w:rPr>
          <w:sz w:val="24"/>
        </w:rPr>
      </w:pPr>
      <w:r>
        <w:rPr>
          <w:sz w:val="24"/>
        </w:rPr>
        <w:t>Internship</w:t>
      </w:r>
      <w:r>
        <w:rPr>
          <w:spacing w:val="9"/>
          <w:sz w:val="24"/>
        </w:rPr>
        <w:t xml:space="preserve"> </w:t>
      </w:r>
      <w:r>
        <w:rPr>
          <w:spacing w:val="-2"/>
          <w:sz w:val="24"/>
        </w:rPr>
        <w:t>Undertaking</w:t>
      </w:r>
    </w:p>
    <w:p w14:paraId="52CE9911" w14:textId="77777777" w:rsidR="004F41CC" w:rsidRDefault="00000000">
      <w:pPr>
        <w:pStyle w:val="ListParagraph"/>
        <w:numPr>
          <w:ilvl w:val="0"/>
          <w:numId w:val="4"/>
        </w:numPr>
        <w:tabs>
          <w:tab w:val="left" w:pos="767"/>
        </w:tabs>
        <w:spacing w:before="137"/>
        <w:ind w:left="767" w:hanging="242"/>
        <w:jc w:val="both"/>
        <w:rPr>
          <w:sz w:val="24"/>
        </w:rPr>
      </w:pPr>
      <w:r>
        <w:rPr>
          <w:sz w:val="24"/>
        </w:rPr>
        <w:t>Resume</w:t>
      </w:r>
      <w:r>
        <w:rPr>
          <w:spacing w:val="5"/>
          <w:sz w:val="24"/>
        </w:rPr>
        <w:t xml:space="preserve"> </w:t>
      </w:r>
      <w:r>
        <w:rPr>
          <w:spacing w:val="-2"/>
          <w:sz w:val="24"/>
        </w:rPr>
        <w:t>Template</w:t>
      </w:r>
    </w:p>
    <w:p w14:paraId="5AD2FCF6" w14:textId="77777777" w:rsidR="004F41CC" w:rsidRDefault="00000000">
      <w:pPr>
        <w:pStyle w:val="ListParagraph"/>
        <w:numPr>
          <w:ilvl w:val="0"/>
          <w:numId w:val="4"/>
        </w:numPr>
        <w:tabs>
          <w:tab w:val="left" w:pos="767"/>
        </w:tabs>
        <w:spacing w:before="140"/>
        <w:ind w:left="767" w:hanging="242"/>
        <w:rPr>
          <w:sz w:val="24"/>
        </w:rPr>
      </w:pPr>
      <w:r>
        <w:rPr>
          <w:sz w:val="24"/>
        </w:rPr>
        <w:t>Student</w:t>
      </w:r>
      <w:r>
        <w:rPr>
          <w:spacing w:val="12"/>
          <w:sz w:val="24"/>
        </w:rPr>
        <w:t xml:space="preserve"> </w:t>
      </w:r>
      <w:r>
        <w:rPr>
          <w:sz w:val="24"/>
        </w:rPr>
        <w:t>Feedback</w:t>
      </w:r>
      <w:r>
        <w:rPr>
          <w:spacing w:val="12"/>
          <w:sz w:val="24"/>
        </w:rPr>
        <w:t xml:space="preserve"> </w:t>
      </w:r>
      <w:r>
        <w:rPr>
          <w:sz w:val="24"/>
        </w:rPr>
        <w:t>on</w:t>
      </w:r>
      <w:r>
        <w:rPr>
          <w:spacing w:val="10"/>
          <w:sz w:val="24"/>
        </w:rPr>
        <w:t xml:space="preserve"> </w:t>
      </w:r>
      <w:r>
        <w:rPr>
          <w:sz w:val="24"/>
        </w:rPr>
        <w:t>Internship</w:t>
      </w:r>
      <w:r>
        <w:rPr>
          <w:spacing w:val="12"/>
          <w:sz w:val="24"/>
        </w:rPr>
        <w:t xml:space="preserve"> </w:t>
      </w:r>
      <w:r>
        <w:rPr>
          <w:sz w:val="24"/>
        </w:rPr>
        <w:t>(after</w:t>
      </w:r>
      <w:r>
        <w:rPr>
          <w:spacing w:val="7"/>
          <w:sz w:val="24"/>
        </w:rPr>
        <w:t xml:space="preserve"> </w:t>
      </w:r>
      <w:r>
        <w:rPr>
          <w:sz w:val="24"/>
        </w:rPr>
        <w:t>successful</w:t>
      </w:r>
      <w:r>
        <w:rPr>
          <w:spacing w:val="9"/>
          <w:sz w:val="24"/>
        </w:rPr>
        <w:t xml:space="preserve"> </w:t>
      </w:r>
      <w:r>
        <w:rPr>
          <w:spacing w:val="-2"/>
          <w:sz w:val="24"/>
        </w:rPr>
        <w:t>completion)</w:t>
      </w:r>
    </w:p>
    <w:p w14:paraId="6B3F56C3" w14:textId="77777777" w:rsidR="004F41CC" w:rsidRDefault="004F41CC">
      <w:pPr>
        <w:pStyle w:val="BodyText"/>
        <w:spacing w:before="157"/>
      </w:pPr>
    </w:p>
    <w:p w14:paraId="77F0582B" w14:textId="77777777" w:rsidR="004F41CC" w:rsidRDefault="00000000">
      <w:pPr>
        <w:pStyle w:val="Heading1"/>
      </w:pPr>
      <w:r>
        <w:rPr>
          <w:color w:val="006FC0"/>
        </w:rPr>
        <w:t>What</w:t>
      </w:r>
      <w:r>
        <w:rPr>
          <w:color w:val="006FC0"/>
          <w:spacing w:val="6"/>
        </w:rPr>
        <w:t xml:space="preserve"> </w:t>
      </w:r>
      <w:r>
        <w:rPr>
          <w:color w:val="006FC0"/>
        </w:rPr>
        <w:t>Documents</w:t>
      </w:r>
      <w:r>
        <w:rPr>
          <w:color w:val="006FC0"/>
          <w:spacing w:val="-3"/>
        </w:rPr>
        <w:t xml:space="preserve"> </w:t>
      </w:r>
      <w:r>
        <w:rPr>
          <w:color w:val="006FC0"/>
        </w:rPr>
        <w:t>Are</w:t>
      </w:r>
      <w:r>
        <w:rPr>
          <w:color w:val="006FC0"/>
          <w:spacing w:val="10"/>
        </w:rPr>
        <w:t xml:space="preserve"> </w:t>
      </w:r>
      <w:r>
        <w:rPr>
          <w:color w:val="006FC0"/>
        </w:rPr>
        <w:t>Important</w:t>
      </w:r>
      <w:r>
        <w:rPr>
          <w:color w:val="006FC0"/>
          <w:spacing w:val="11"/>
        </w:rPr>
        <w:t xml:space="preserve"> </w:t>
      </w:r>
      <w:r>
        <w:rPr>
          <w:color w:val="006FC0"/>
        </w:rPr>
        <w:t>for</w:t>
      </w:r>
      <w:r>
        <w:rPr>
          <w:color w:val="006FC0"/>
          <w:spacing w:val="3"/>
        </w:rPr>
        <w:t xml:space="preserve"> </w:t>
      </w:r>
      <w:r>
        <w:rPr>
          <w:color w:val="006FC0"/>
        </w:rPr>
        <w:t>Organizations</w:t>
      </w:r>
      <w:r>
        <w:rPr>
          <w:color w:val="006FC0"/>
          <w:spacing w:val="6"/>
        </w:rPr>
        <w:t xml:space="preserve"> </w:t>
      </w:r>
      <w:r>
        <w:rPr>
          <w:color w:val="006FC0"/>
        </w:rPr>
        <w:t>Offering</w:t>
      </w:r>
      <w:r>
        <w:rPr>
          <w:color w:val="006FC0"/>
          <w:spacing w:val="7"/>
        </w:rPr>
        <w:t xml:space="preserve"> </w:t>
      </w:r>
      <w:r>
        <w:rPr>
          <w:color w:val="006FC0"/>
          <w:spacing w:val="-2"/>
        </w:rPr>
        <w:t>Internships?</w:t>
      </w:r>
    </w:p>
    <w:p w14:paraId="5A736806" w14:textId="77777777" w:rsidR="004F41CC" w:rsidRDefault="00000000">
      <w:pPr>
        <w:pStyle w:val="BodyText"/>
        <w:spacing w:before="294"/>
        <w:ind w:left="165"/>
      </w:pPr>
      <w:r>
        <w:t>The</w:t>
      </w:r>
      <w:r>
        <w:rPr>
          <w:spacing w:val="5"/>
        </w:rPr>
        <w:t xml:space="preserve"> </w:t>
      </w:r>
      <w:r>
        <w:t>department</w:t>
      </w:r>
      <w:r>
        <w:rPr>
          <w:spacing w:val="11"/>
        </w:rPr>
        <w:t xml:space="preserve"> </w:t>
      </w:r>
      <w:r>
        <w:t>will</w:t>
      </w:r>
      <w:r>
        <w:rPr>
          <w:spacing w:val="14"/>
        </w:rPr>
        <w:t xml:space="preserve"> </w:t>
      </w:r>
      <w:r>
        <w:t>share</w:t>
      </w:r>
      <w:r>
        <w:rPr>
          <w:spacing w:val="7"/>
        </w:rPr>
        <w:t xml:space="preserve"> </w:t>
      </w:r>
      <w:r>
        <w:t>the</w:t>
      </w:r>
      <w:r>
        <w:rPr>
          <w:spacing w:val="10"/>
        </w:rPr>
        <w:t xml:space="preserve"> </w:t>
      </w:r>
      <w:r>
        <w:t>following</w:t>
      </w:r>
      <w:r>
        <w:rPr>
          <w:spacing w:val="8"/>
        </w:rPr>
        <w:t xml:space="preserve"> </w:t>
      </w:r>
      <w:r>
        <w:t>documents</w:t>
      </w:r>
      <w:r>
        <w:rPr>
          <w:spacing w:val="12"/>
        </w:rPr>
        <w:t xml:space="preserve"> </w:t>
      </w:r>
      <w:r>
        <w:t>with</w:t>
      </w:r>
      <w:r>
        <w:rPr>
          <w:spacing w:val="14"/>
        </w:rPr>
        <w:t xml:space="preserve"> </w:t>
      </w:r>
      <w:r>
        <w:t>collaborating</w:t>
      </w:r>
      <w:r>
        <w:rPr>
          <w:spacing w:val="6"/>
        </w:rPr>
        <w:t xml:space="preserve"> </w:t>
      </w:r>
      <w:r>
        <w:rPr>
          <w:spacing w:val="-2"/>
        </w:rPr>
        <w:t>organizations:</w:t>
      </w:r>
    </w:p>
    <w:p w14:paraId="186A9881" w14:textId="77777777" w:rsidR="004F41CC" w:rsidRDefault="004F41CC">
      <w:pPr>
        <w:pStyle w:val="BodyText"/>
        <w:spacing w:before="19"/>
      </w:pPr>
    </w:p>
    <w:p w14:paraId="4C695D09" w14:textId="77777777" w:rsidR="004F41CC" w:rsidRDefault="00000000">
      <w:pPr>
        <w:pStyle w:val="ListParagraph"/>
        <w:numPr>
          <w:ilvl w:val="0"/>
          <w:numId w:val="5"/>
        </w:numPr>
        <w:tabs>
          <w:tab w:val="left" w:pos="769"/>
        </w:tabs>
        <w:ind w:left="769" w:hanging="244"/>
        <w:rPr>
          <w:sz w:val="24"/>
        </w:rPr>
      </w:pPr>
      <w:r>
        <w:rPr>
          <w:sz w:val="24"/>
        </w:rPr>
        <w:t>Organization</w:t>
      </w:r>
      <w:r>
        <w:rPr>
          <w:spacing w:val="6"/>
          <w:sz w:val="24"/>
        </w:rPr>
        <w:t xml:space="preserve"> </w:t>
      </w:r>
      <w:r>
        <w:rPr>
          <w:sz w:val="24"/>
        </w:rPr>
        <w:t>Outreach</w:t>
      </w:r>
      <w:r>
        <w:rPr>
          <w:spacing w:val="9"/>
          <w:sz w:val="24"/>
        </w:rPr>
        <w:t xml:space="preserve"> </w:t>
      </w:r>
      <w:r>
        <w:rPr>
          <w:sz w:val="24"/>
        </w:rPr>
        <w:t>Letter</w:t>
      </w:r>
      <w:r>
        <w:rPr>
          <w:spacing w:val="13"/>
          <w:sz w:val="24"/>
        </w:rPr>
        <w:t xml:space="preserve"> </w:t>
      </w:r>
      <w:r>
        <w:rPr>
          <w:sz w:val="24"/>
        </w:rPr>
        <w:t>/</w:t>
      </w:r>
      <w:r>
        <w:rPr>
          <w:spacing w:val="10"/>
          <w:sz w:val="24"/>
        </w:rPr>
        <w:t xml:space="preserve"> </w:t>
      </w:r>
      <w:r>
        <w:rPr>
          <w:sz w:val="24"/>
        </w:rPr>
        <w:t>Letter of</w:t>
      </w:r>
      <w:r>
        <w:rPr>
          <w:spacing w:val="12"/>
          <w:sz w:val="24"/>
        </w:rPr>
        <w:t xml:space="preserve"> </w:t>
      </w:r>
      <w:r>
        <w:rPr>
          <w:spacing w:val="-2"/>
          <w:sz w:val="24"/>
        </w:rPr>
        <w:t>Intent</w:t>
      </w:r>
    </w:p>
    <w:p w14:paraId="012309C0" w14:textId="77777777" w:rsidR="004F41CC" w:rsidRDefault="00000000">
      <w:pPr>
        <w:pStyle w:val="ListParagraph"/>
        <w:numPr>
          <w:ilvl w:val="0"/>
          <w:numId w:val="5"/>
        </w:numPr>
        <w:tabs>
          <w:tab w:val="left" w:pos="767"/>
        </w:tabs>
        <w:spacing w:before="139"/>
        <w:ind w:left="767" w:hanging="242"/>
        <w:rPr>
          <w:sz w:val="24"/>
        </w:rPr>
      </w:pPr>
      <w:r>
        <w:rPr>
          <w:sz w:val="24"/>
        </w:rPr>
        <w:t>Student</w:t>
      </w:r>
      <w:r>
        <w:rPr>
          <w:spacing w:val="17"/>
          <w:sz w:val="24"/>
        </w:rPr>
        <w:t xml:space="preserve"> </w:t>
      </w:r>
      <w:r>
        <w:rPr>
          <w:sz w:val="24"/>
        </w:rPr>
        <w:t>Diary/Log</w:t>
      </w:r>
      <w:r>
        <w:rPr>
          <w:spacing w:val="12"/>
          <w:sz w:val="24"/>
        </w:rPr>
        <w:t xml:space="preserve"> </w:t>
      </w:r>
      <w:r>
        <w:rPr>
          <w:sz w:val="24"/>
        </w:rPr>
        <w:t>Recording</w:t>
      </w:r>
      <w:r>
        <w:rPr>
          <w:spacing w:val="13"/>
          <w:sz w:val="24"/>
        </w:rPr>
        <w:t xml:space="preserve"> </w:t>
      </w:r>
      <w:r>
        <w:rPr>
          <w:spacing w:val="-2"/>
          <w:sz w:val="24"/>
        </w:rPr>
        <w:t>Format</w:t>
      </w:r>
    </w:p>
    <w:p w14:paraId="3839B84F" w14:textId="77777777" w:rsidR="004F41CC" w:rsidRDefault="00000000">
      <w:pPr>
        <w:pStyle w:val="ListParagraph"/>
        <w:numPr>
          <w:ilvl w:val="0"/>
          <w:numId w:val="5"/>
        </w:numPr>
        <w:tabs>
          <w:tab w:val="left" w:pos="755"/>
        </w:tabs>
        <w:spacing w:before="137"/>
        <w:ind w:left="755" w:hanging="230"/>
        <w:rPr>
          <w:sz w:val="24"/>
        </w:rPr>
      </w:pPr>
      <w:r>
        <w:rPr>
          <w:sz w:val="24"/>
        </w:rPr>
        <w:t>Attendance</w:t>
      </w:r>
      <w:r>
        <w:rPr>
          <w:spacing w:val="11"/>
          <w:sz w:val="24"/>
        </w:rPr>
        <w:t xml:space="preserve"> </w:t>
      </w:r>
      <w:r>
        <w:rPr>
          <w:spacing w:val="-4"/>
          <w:sz w:val="24"/>
        </w:rPr>
        <w:t>Sheet</w:t>
      </w:r>
    </w:p>
    <w:p w14:paraId="196072F6" w14:textId="77777777" w:rsidR="004F41CC" w:rsidRDefault="00000000">
      <w:pPr>
        <w:pStyle w:val="ListParagraph"/>
        <w:numPr>
          <w:ilvl w:val="0"/>
          <w:numId w:val="5"/>
        </w:numPr>
        <w:tabs>
          <w:tab w:val="left" w:pos="767"/>
        </w:tabs>
        <w:spacing w:before="140"/>
        <w:ind w:left="767" w:hanging="242"/>
        <w:rPr>
          <w:sz w:val="24"/>
        </w:rPr>
      </w:pPr>
      <w:r>
        <w:rPr>
          <w:sz w:val="24"/>
        </w:rPr>
        <w:t>Supervisor</w:t>
      </w:r>
      <w:r>
        <w:rPr>
          <w:spacing w:val="10"/>
          <w:sz w:val="24"/>
        </w:rPr>
        <w:t xml:space="preserve"> </w:t>
      </w:r>
      <w:r>
        <w:rPr>
          <w:sz w:val="24"/>
        </w:rPr>
        <w:t>Evaluation</w:t>
      </w:r>
      <w:r>
        <w:rPr>
          <w:spacing w:val="11"/>
          <w:sz w:val="24"/>
        </w:rPr>
        <w:t xml:space="preserve"> </w:t>
      </w:r>
      <w:r>
        <w:rPr>
          <w:sz w:val="24"/>
        </w:rPr>
        <w:t>of</w:t>
      </w:r>
      <w:r>
        <w:rPr>
          <w:spacing w:val="14"/>
          <w:sz w:val="24"/>
        </w:rPr>
        <w:t xml:space="preserve"> </w:t>
      </w:r>
      <w:r>
        <w:rPr>
          <w:spacing w:val="-2"/>
          <w:sz w:val="24"/>
        </w:rPr>
        <w:t>Intern</w:t>
      </w:r>
    </w:p>
    <w:p w14:paraId="24271884" w14:textId="77777777" w:rsidR="004F41CC" w:rsidRDefault="00000000">
      <w:pPr>
        <w:pStyle w:val="ListParagraph"/>
        <w:numPr>
          <w:ilvl w:val="0"/>
          <w:numId w:val="5"/>
        </w:numPr>
        <w:tabs>
          <w:tab w:val="left" w:pos="767"/>
        </w:tabs>
        <w:spacing w:before="137"/>
        <w:ind w:left="767" w:hanging="242"/>
        <w:rPr>
          <w:sz w:val="24"/>
        </w:rPr>
      </w:pPr>
      <w:r>
        <w:rPr>
          <w:sz w:val="24"/>
        </w:rPr>
        <w:t>Proforma</w:t>
      </w:r>
      <w:r>
        <w:rPr>
          <w:spacing w:val="7"/>
          <w:sz w:val="24"/>
        </w:rPr>
        <w:t xml:space="preserve"> </w:t>
      </w:r>
      <w:r>
        <w:rPr>
          <w:sz w:val="24"/>
        </w:rPr>
        <w:t>for</w:t>
      </w:r>
      <w:r>
        <w:rPr>
          <w:spacing w:val="13"/>
          <w:sz w:val="24"/>
        </w:rPr>
        <w:t xml:space="preserve"> </w:t>
      </w:r>
      <w:r>
        <w:rPr>
          <w:sz w:val="24"/>
        </w:rPr>
        <w:t>Internship</w:t>
      </w:r>
      <w:r>
        <w:rPr>
          <w:spacing w:val="11"/>
          <w:sz w:val="24"/>
        </w:rPr>
        <w:t xml:space="preserve"> </w:t>
      </w:r>
      <w:r>
        <w:rPr>
          <w:sz w:val="24"/>
        </w:rPr>
        <w:t>Evaluation</w:t>
      </w:r>
      <w:r>
        <w:rPr>
          <w:spacing w:val="9"/>
          <w:sz w:val="24"/>
        </w:rPr>
        <w:t xml:space="preserve"> </w:t>
      </w:r>
      <w:r>
        <w:rPr>
          <w:sz w:val="24"/>
        </w:rPr>
        <w:t>by</w:t>
      </w:r>
      <w:r>
        <w:rPr>
          <w:spacing w:val="5"/>
          <w:sz w:val="24"/>
        </w:rPr>
        <w:t xml:space="preserve"> </w:t>
      </w:r>
      <w:r>
        <w:rPr>
          <w:sz w:val="24"/>
        </w:rPr>
        <w:t>the</w:t>
      </w:r>
      <w:r>
        <w:rPr>
          <w:spacing w:val="13"/>
          <w:sz w:val="24"/>
        </w:rPr>
        <w:t xml:space="preserve"> </w:t>
      </w:r>
      <w:r>
        <w:rPr>
          <w:spacing w:val="-2"/>
          <w:sz w:val="24"/>
        </w:rPr>
        <w:t>Organization</w:t>
      </w:r>
    </w:p>
    <w:p w14:paraId="0AE44EEE" w14:textId="77777777" w:rsidR="004F41CC" w:rsidRDefault="004F41CC">
      <w:pPr>
        <w:pStyle w:val="BodyText"/>
        <w:spacing w:before="157"/>
      </w:pPr>
    </w:p>
    <w:p w14:paraId="73B4C52B" w14:textId="77777777" w:rsidR="004F41CC" w:rsidRDefault="00000000">
      <w:pPr>
        <w:pStyle w:val="Heading1"/>
      </w:pPr>
      <w:r>
        <w:rPr>
          <w:color w:val="006FC0"/>
        </w:rPr>
        <w:t>Can</w:t>
      </w:r>
      <w:r>
        <w:rPr>
          <w:color w:val="006FC0"/>
          <w:spacing w:val="3"/>
        </w:rPr>
        <w:t xml:space="preserve"> </w:t>
      </w:r>
      <w:r>
        <w:rPr>
          <w:color w:val="006FC0"/>
        </w:rPr>
        <w:t>Students</w:t>
      </w:r>
      <w:r>
        <w:rPr>
          <w:color w:val="006FC0"/>
          <w:spacing w:val="-4"/>
        </w:rPr>
        <w:t xml:space="preserve"> </w:t>
      </w:r>
      <w:r>
        <w:rPr>
          <w:color w:val="006FC0"/>
        </w:rPr>
        <w:t>Apply</w:t>
      </w:r>
      <w:r>
        <w:rPr>
          <w:color w:val="006FC0"/>
          <w:spacing w:val="6"/>
        </w:rPr>
        <w:t xml:space="preserve"> </w:t>
      </w:r>
      <w:r>
        <w:rPr>
          <w:color w:val="006FC0"/>
        </w:rPr>
        <w:t>for</w:t>
      </w:r>
      <w:r>
        <w:rPr>
          <w:color w:val="006FC0"/>
          <w:spacing w:val="3"/>
        </w:rPr>
        <w:t xml:space="preserve"> </w:t>
      </w:r>
      <w:r>
        <w:rPr>
          <w:color w:val="006FC0"/>
        </w:rPr>
        <w:t>More</w:t>
      </w:r>
      <w:r>
        <w:rPr>
          <w:color w:val="006FC0"/>
          <w:spacing w:val="2"/>
        </w:rPr>
        <w:t xml:space="preserve"> </w:t>
      </w:r>
      <w:r>
        <w:rPr>
          <w:color w:val="006FC0"/>
        </w:rPr>
        <w:t>Than</w:t>
      </w:r>
      <w:r>
        <w:rPr>
          <w:color w:val="006FC0"/>
          <w:spacing w:val="5"/>
        </w:rPr>
        <w:t xml:space="preserve"> </w:t>
      </w:r>
      <w:r>
        <w:rPr>
          <w:color w:val="006FC0"/>
        </w:rPr>
        <w:t>One</w:t>
      </w:r>
      <w:r>
        <w:rPr>
          <w:color w:val="006FC0"/>
          <w:spacing w:val="8"/>
        </w:rPr>
        <w:t xml:space="preserve"> </w:t>
      </w:r>
      <w:r>
        <w:rPr>
          <w:color w:val="006FC0"/>
        </w:rPr>
        <w:t>Internship</w:t>
      </w:r>
      <w:r>
        <w:rPr>
          <w:color w:val="006FC0"/>
          <w:spacing w:val="8"/>
        </w:rPr>
        <w:t xml:space="preserve"> </w:t>
      </w:r>
      <w:r>
        <w:rPr>
          <w:color w:val="006FC0"/>
          <w:spacing w:val="-2"/>
        </w:rPr>
        <w:t>Simultaneously?</w:t>
      </w:r>
    </w:p>
    <w:p w14:paraId="78FCF21C" w14:textId="77777777" w:rsidR="004F41CC" w:rsidRDefault="00000000">
      <w:pPr>
        <w:pStyle w:val="BodyText"/>
        <w:spacing w:before="296" w:line="360" w:lineRule="auto"/>
        <w:ind w:left="165" w:right="1276"/>
        <w:jc w:val="both"/>
      </w:pPr>
      <w:r>
        <w:t>Yes, students can apply to multiple organizations simultaneously. However, after being selected by one or more organizations, students must carefully consider and accept only one offer. Once an internship offer is accepted, students must inform the Internship Cell.</w:t>
      </w:r>
    </w:p>
    <w:p w14:paraId="1AE1272B" w14:textId="77777777" w:rsidR="004F41CC" w:rsidRDefault="004F41CC">
      <w:pPr>
        <w:pStyle w:val="BodyText"/>
        <w:spacing w:before="17"/>
      </w:pPr>
    </w:p>
    <w:p w14:paraId="4AA84E00" w14:textId="77777777" w:rsidR="004F41CC" w:rsidRDefault="00000000">
      <w:pPr>
        <w:pStyle w:val="Heading1"/>
      </w:pPr>
      <w:r>
        <w:rPr>
          <w:color w:val="006FC0"/>
        </w:rPr>
        <w:t>Internship</w:t>
      </w:r>
      <w:r>
        <w:rPr>
          <w:color w:val="006FC0"/>
          <w:spacing w:val="10"/>
        </w:rPr>
        <w:t xml:space="preserve"> </w:t>
      </w:r>
      <w:r>
        <w:rPr>
          <w:color w:val="006FC0"/>
        </w:rPr>
        <w:t>Implementation</w:t>
      </w:r>
      <w:r>
        <w:rPr>
          <w:color w:val="006FC0"/>
          <w:spacing w:val="17"/>
        </w:rPr>
        <w:t xml:space="preserve"> </w:t>
      </w:r>
      <w:r>
        <w:rPr>
          <w:color w:val="006FC0"/>
          <w:spacing w:val="-2"/>
        </w:rPr>
        <w:t>Process:</w:t>
      </w:r>
    </w:p>
    <w:p w14:paraId="35C52460" w14:textId="77777777" w:rsidR="004F41CC" w:rsidRDefault="00000000">
      <w:pPr>
        <w:pStyle w:val="BodyText"/>
        <w:spacing w:before="297" w:line="360" w:lineRule="auto"/>
        <w:ind w:left="165" w:right="1275"/>
        <w:jc w:val="both"/>
      </w:pPr>
      <w:r>
        <w:t>The</w:t>
      </w:r>
      <w:r>
        <w:rPr>
          <w:spacing w:val="40"/>
        </w:rPr>
        <w:t xml:space="preserve"> </w:t>
      </w:r>
      <w:r>
        <w:t>department/centre/institution</w:t>
      </w:r>
      <w:r>
        <w:rPr>
          <w:spacing w:val="40"/>
        </w:rPr>
        <w:t xml:space="preserve"> </w:t>
      </w:r>
      <w:r>
        <w:t>may</w:t>
      </w:r>
      <w:r>
        <w:rPr>
          <w:spacing w:val="40"/>
        </w:rPr>
        <w:t xml:space="preserve"> </w:t>
      </w:r>
      <w:r>
        <w:t>consider</w:t>
      </w:r>
      <w:r>
        <w:rPr>
          <w:spacing w:val="40"/>
        </w:rPr>
        <w:t xml:space="preserve"> </w:t>
      </w:r>
      <w:r>
        <w:t>the</w:t>
      </w:r>
      <w:r>
        <w:rPr>
          <w:spacing w:val="40"/>
        </w:rPr>
        <w:t xml:space="preserve"> </w:t>
      </w:r>
      <w:r>
        <w:t>following</w:t>
      </w:r>
      <w:r>
        <w:rPr>
          <w:spacing w:val="40"/>
        </w:rPr>
        <w:t xml:space="preserve"> </w:t>
      </w:r>
      <w:r>
        <w:t>mechanism</w:t>
      </w:r>
      <w:r>
        <w:rPr>
          <w:spacing w:val="40"/>
        </w:rPr>
        <w:t xml:space="preserve"> </w:t>
      </w:r>
      <w:r>
        <w:t>for</w:t>
      </w:r>
      <w:r>
        <w:rPr>
          <w:spacing w:val="40"/>
        </w:rPr>
        <w:t xml:space="preserve"> </w:t>
      </w:r>
      <w:r>
        <w:t>implementing Internship:</w:t>
      </w:r>
    </w:p>
    <w:p w14:paraId="67115090" w14:textId="77777777" w:rsidR="004F41CC" w:rsidRDefault="004F41CC">
      <w:pPr>
        <w:pStyle w:val="BodyText"/>
        <w:spacing w:before="196"/>
      </w:pPr>
    </w:p>
    <w:p w14:paraId="1E4C8E6A" w14:textId="77777777" w:rsidR="004F41CC" w:rsidRDefault="00000000">
      <w:pPr>
        <w:pStyle w:val="ListParagraph"/>
        <w:numPr>
          <w:ilvl w:val="0"/>
          <w:numId w:val="6"/>
        </w:numPr>
        <w:tabs>
          <w:tab w:val="left" w:pos="885"/>
        </w:tabs>
        <w:spacing w:line="360" w:lineRule="auto"/>
        <w:ind w:right="1275"/>
        <w:jc w:val="both"/>
        <w:rPr>
          <w:sz w:val="24"/>
        </w:rPr>
      </w:pPr>
      <w:r>
        <w:rPr>
          <w:b/>
          <w:sz w:val="24"/>
        </w:rPr>
        <w:t>Establishment</w:t>
      </w:r>
      <w:r>
        <w:rPr>
          <w:b/>
          <w:spacing w:val="40"/>
          <w:sz w:val="24"/>
        </w:rPr>
        <w:t xml:space="preserve"> </w:t>
      </w:r>
      <w:r>
        <w:rPr>
          <w:b/>
          <w:sz w:val="24"/>
        </w:rPr>
        <w:t>of</w:t>
      </w:r>
      <w:r>
        <w:rPr>
          <w:b/>
          <w:spacing w:val="40"/>
          <w:sz w:val="24"/>
        </w:rPr>
        <w:t xml:space="preserve"> </w:t>
      </w:r>
      <w:r>
        <w:rPr>
          <w:b/>
          <w:sz w:val="24"/>
        </w:rPr>
        <w:t>Internship</w:t>
      </w:r>
      <w:r>
        <w:rPr>
          <w:b/>
          <w:spacing w:val="40"/>
          <w:sz w:val="24"/>
        </w:rPr>
        <w:t xml:space="preserve"> </w:t>
      </w:r>
      <w:r>
        <w:rPr>
          <w:b/>
          <w:sz w:val="24"/>
        </w:rPr>
        <w:t>Cell:</w:t>
      </w:r>
      <w:r>
        <w:rPr>
          <w:b/>
          <w:spacing w:val="40"/>
          <w:sz w:val="24"/>
        </w:rPr>
        <w:t xml:space="preserve"> </w:t>
      </w:r>
      <w:r>
        <w:rPr>
          <w:sz w:val="24"/>
        </w:rPr>
        <w:t>Colleges/departments/institutions</w:t>
      </w:r>
      <w:r>
        <w:rPr>
          <w:spacing w:val="40"/>
          <w:sz w:val="24"/>
        </w:rPr>
        <w:t xml:space="preserve"> </w:t>
      </w:r>
      <w:r>
        <w:rPr>
          <w:sz w:val="24"/>
        </w:rPr>
        <w:t>are encouraged</w:t>
      </w:r>
      <w:r>
        <w:rPr>
          <w:spacing w:val="80"/>
          <w:sz w:val="24"/>
        </w:rPr>
        <w:t xml:space="preserve"> </w:t>
      </w:r>
      <w:r>
        <w:rPr>
          <w:sz w:val="24"/>
        </w:rPr>
        <w:t>to establish an Internship Cell</w:t>
      </w:r>
      <w:r>
        <w:rPr>
          <w:spacing w:val="40"/>
          <w:sz w:val="24"/>
        </w:rPr>
        <w:t xml:space="preserve"> </w:t>
      </w:r>
      <w:r>
        <w:rPr>
          <w:sz w:val="24"/>
        </w:rPr>
        <w:t>responsible for</w:t>
      </w:r>
      <w:r>
        <w:rPr>
          <w:spacing w:val="-2"/>
          <w:sz w:val="24"/>
        </w:rPr>
        <w:t xml:space="preserve"> </w:t>
      </w:r>
      <w:r>
        <w:rPr>
          <w:sz w:val="24"/>
        </w:rPr>
        <w:t>the smooth functioning</w:t>
      </w:r>
      <w:r>
        <w:rPr>
          <w:spacing w:val="-1"/>
          <w:sz w:val="24"/>
        </w:rPr>
        <w:t xml:space="preserve"> </w:t>
      </w:r>
      <w:r>
        <w:rPr>
          <w:sz w:val="24"/>
        </w:rPr>
        <w:t>of the</w:t>
      </w:r>
      <w:r>
        <w:rPr>
          <w:spacing w:val="40"/>
          <w:sz w:val="24"/>
        </w:rPr>
        <w:t xml:space="preserve"> </w:t>
      </w:r>
      <w:r>
        <w:rPr>
          <w:sz w:val="24"/>
        </w:rPr>
        <w:t>program. It will consist of the Head of the Department, Internship Coordinator, Faculty Mentors, and one/two Student Coordinators.</w:t>
      </w:r>
    </w:p>
    <w:p w14:paraId="7A0033C6" w14:textId="77777777" w:rsidR="004F41CC" w:rsidRDefault="00000000">
      <w:pPr>
        <w:pStyle w:val="ListParagraph"/>
        <w:numPr>
          <w:ilvl w:val="0"/>
          <w:numId w:val="6"/>
        </w:numPr>
        <w:tabs>
          <w:tab w:val="left" w:pos="885"/>
        </w:tabs>
        <w:spacing w:before="1" w:line="360" w:lineRule="auto"/>
        <w:ind w:right="1272"/>
        <w:jc w:val="both"/>
        <w:rPr>
          <w:sz w:val="24"/>
        </w:rPr>
      </w:pPr>
      <w:r>
        <w:rPr>
          <w:b/>
          <w:sz w:val="24"/>
        </w:rPr>
        <w:t>Coordinator</w:t>
      </w:r>
      <w:r>
        <w:rPr>
          <w:b/>
          <w:spacing w:val="40"/>
          <w:sz w:val="24"/>
        </w:rPr>
        <w:t xml:space="preserve"> </w:t>
      </w:r>
      <w:r>
        <w:rPr>
          <w:b/>
          <w:sz w:val="24"/>
        </w:rPr>
        <w:t>Roles:</w:t>
      </w:r>
      <w:r>
        <w:rPr>
          <w:b/>
          <w:spacing w:val="40"/>
          <w:sz w:val="24"/>
        </w:rPr>
        <w:t xml:space="preserve"> </w:t>
      </w:r>
      <w:r>
        <w:rPr>
          <w:sz w:val="24"/>
        </w:rPr>
        <w:t>One</w:t>
      </w:r>
      <w:r>
        <w:rPr>
          <w:spacing w:val="40"/>
          <w:sz w:val="24"/>
        </w:rPr>
        <w:t xml:space="preserve"> </w:t>
      </w:r>
      <w:r>
        <w:rPr>
          <w:sz w:val="24"/>
        </w:rPr>
        <w:t>teaching</w:t>
      </w:r>
      <w:r>
        <w:rPr>
          <w:spacing w:val="40"/>
          <w:sz w:val="24"/>
        </w:rPr>
        <w:t xml:space="preserve"> </w:t>
      </w:r>
      <w:r>
        <w:rPr>
          <w:sz w:val="24"/>
        </w:rPr>
        <w:t>faculty</w:t>
      </w:r>
      <w:r>
        <w:rPr>
          <w:spacing w:val="40"/>
          <w:sz w:val="24"/>
        </w:rPr>
        <w:t xml:space="preserve"> </w:t>
      </w:r>
      <w:r>
        <w:rPr>
          <w:sz w:val="24"/>
        </w:rPr>
        <w:t>member</w:t>
      </w:r>
      <w:r>
        <w:rPr>
          <w:spacing w:val="40"/>
          <w:sz w:val="24"/>
        </w:rPr>
        <w:t xml:space="preserve"> </w:t>
      </w:r>
      <w:r>
        <w:rPr>
          <w:sz w:val="24"/>
        </w:rPr>
        <w:t>and</w:t>
      </w:r>
      <w:r>
        <w:rPr>
          <w:spacing w:val="40"/>
          <w:sz w:val="24"/>
        </w:rPr>
        <w:t xml:space="preserve"> </w:t>
      </w:r>
      <w:r>
        <w:rPr>
          <w:sz w:val="24"/>
        </w:rPr>
        <w:t>one/two</w:t>
      </w:r>
      <w:r>
        <w:rPr>
          <w:spacing w:val="40"/>
          <w:sz w:val="24"/>
        </w:rPr>
        <w:t xml:space="preserve"> </w:t>
      </w:r>
      <w:r>
        <w:rPr>
          <w:sz w:val="24"/>
        </w:rPr>
        <w:t>students</w:t>
      </w:r>
      <w:r>
        <w:rPr>
          <w:spacing w:val="40"/>
          <w:sz w:val="24"/>
        </w:rPr>
        <w:t xml:space="preserve"> </w:t>
      </w:r>
      <w:r>
        <w:rPr>
          <w:sz w:val="24"/>
        </w:rPr>
        <w:t>from</w:t>
      </w:r>
      <w:r>
        <w:rPr>
          <w:spacing w:val="40"/>
          <w:sz w:val="24"/>
        </w:rPr>
        <w:t xml:space="preserve"> </w:t>
      </w:r>
      <w:r>
        <w:rPr>
          <w:sz w:val="24"/>
        </w:rPr>
        <w:t>each</w:t>
      </w:r>
      <w:r>
        <w:rPr>
          <w:spacing w:val="21"/>
          <w:sz w:val="24"/>
        </w:rPr>
        <w:t xml:space="preserve"> </w:t>
      </w:r>
      <w:r>
        <w:rPr>
          <w:sz w:val="24"/>
        </w:rPr>
        <w:t>undergraduate</w:t>
      </w:r>
      <w:r>
        <w:rPr>
          <w:spacing w:val="25"/>
          <w:sz w:val="24"/>
        </w:rPr>
        <w:t xml:space="preserve"> </w:t>
      </w:r>
      <w:r>
        <w:rPr>
          <w:sz w:val="24"/>
        </w:rPr>
        <w:t>department</w:t>
      </w:r>
      <w:r>
        <w:rPr>
          <w:spacing w:val="24"/>
          <w:sz w:val="24"/>
        </w:rPr>
        <w:t xml:space="preserve"> </w:t>
      </w:r>
      <w:r>
        <w:rPr>
          <w:sz w:val="24"/>
        </w:rPr>
        <w:t>will</w:t>
      </w:r>
      <w:r>
        <w:rPr>
          <w:spacing w:val="24"/>
          <w:sz w:val="24"/>
        </w:rPr>
        <w:t xml:space="preserve"> </w:t>
      </w:r>
      <w:r>
        <w:rPr>
          <w:sz w:val="24"/>
        </w:rPr>
        <w:t>be</w:t>
      </w:r>
      <w:r>
        <w:rPr>
          <w:spacing w:val="25"/>
          <w:sz w:val="24"/>
        </w:rPr>
        <w:t xml:space="preserve"> </w:t>
      </w:r>
      <w:r>
        <w:rPr>
          <w:sz w:val="24"/>
        </w:rPr>
        <w:t>nominated</w:t>
      </w:r>
      <w:r>
        <w:rPr>
          <w:spacing w:val="30"/>
          <w:sz w:val="24"/>
        </w:rPr>
        <w:t xml:space="preserve"> </w:t>
      </w:r>
      <w:r>
        <w:rPr>
          <w:sz w:val="24"/>
        </w:rPr>
        <w:t>as</w:t>
      </w:r>
      <w:r>
        <w:rPr>
          <w:spacing w:val="26"/>
          <w:sz w:val="24"/>
        </w:rPr>
        <w:t xml:space="preserve"> </w:t>
      </w:r>
      <w:r>
        <w:rPr>
          <w:sz w:val="24"/>
        </w:rPr>
        <w:t>coordinators</w:t>
      </w:r>
      <w:r>
        <w:rPr>
          <w:spacing w:val="29"/>
          <w:sz w:val="24"/>
        </w:rPr>
        <w:t xml:space="preserve"> </w:t>
      </w:r>
      <w:r>
        <w:rPr>
          <w:sz w:val="24"/>
        </w:rPr>
        <w:t>for</w:t>
      </w:r>
      <w:r>
        <w:rPr>
          <w:spacing w:val="25"/>
          <w:sz w:val="24"/>
        </w:rPr>
        <w:t xml:space="preserve"> </w:t>
      </w:r>
      <w:r>
        <w:rPr>
          <w:sz w:val="24"/>
        </w:rPr>
        <w:t>the</w:t>
      </w:r>
      <w:r>
        <w:rPr>
          <w:spacing w:val="25"/>
          <w:sz w:val="24"/>
        </w:rPr>
        <w:t xml:space="preserve"> </w:t>
      </w:r>
      <w:r>
        <w:rPr>
          <w:sz w:val="24"/>
        </w:rPr>
        <w:t>internship</w:t>
      </w:r>
    </w:p>
    <w:p w14:paraId="74CF26C4" w14:textId="77777777" w:rsidR="004F41CC" w:rsidRDefault="004F41CC">
      <w:pPr>
        <w:pStyle w:val="ListParagraph"/>
        <w:spacing w:line="360" w:lineRule="auto"/>
        <w:jc w:val="both"/>
        <w:rPr>
          <w:sz w:val="24"/>
        </w:rPr>
        <w:sectPr w:rsidR="004F41CC">
          <w:pgSz w:w="11910" w:h="16840"/>
          <w:pgMar w:top="1340" w:right="141" w:bottom="800" w:left="1275" w:header="758" w:footer="608" w:gutter="0"/>
          <w:cols w:space="720"/>
        </w:sectPr>
      </w:pPr>
    </w:p>
    <w:p w14:paraId="4A0F2683" w14:textId="77777777" w:rsidR="004F41CC" w:rsidRDefault="00000000">
      <w:pPr>
        <w:pStyle w:val="BodyText"/>
        <w:spacing w:before="88" w:line="360" w:lineRule="auto"/>
        <w:ind w:left="885" w:right="1271"/>
        <w:jc w:val="both"/>
      </w:pPr>
      <w:r>
        <w:lastRenderedPageBreak/>
        <w:t>program. These</w:t>
      </w:r>
      <w:r>
        <w:rPr>
          <w:spacing w:val="-1"/>
        </w:rPr>
        <w:t xml:space="preserve"> </w:t>
      </w:r>
      <w:r>
        <w:t>coordinators will</w:t>
      </w:r>
      <w:r>
        <w:rPr>
          <w:spacing w:val="-2"/>
        </w:rPr>
        <w:t xml:space="preserve"> </w:t>
      </w:r>
      <w:r>
        <w:t>play</w:t>
      </w:r>
      <w:r>
        <w:rPr>
          <w:spacing w:val="-5"/>
        </w:rPr>
        <w:t xml:space="preserve"> </w:t>
      </w:r>
      <w:r>
        <w:t>a</w:t>
      </w:r>
      <w:r>
        <w:rPr>
          <w:spacing w:val="-1"/>
        </w:rPr>
        <w:t xml:space="preserve"> </w:t>
      </w:r>
      <w:r>
        <w:t>crucial</w:t>
      </w:r>
      <w:r>
        <w:rPr>
          <w:spacing w:val="-2"/>
        </w:rPr>
        <w:t xml:space="preserve"> </w:t>
      </w:r>
      <w:r>
        <w:t>role in</w:t>
      </w:r>
      <w:r>
        <w:rPr>
          <w:spacing w:val="-2"/>
        </w:rPr>
        <w:t xml:space="preserve"> </w:t>
      </w:r>
      <w:r>
        <w:t>coordinating</w:t>
      </w:r>
      <w:r>
        <w:rPr>
          <w:spacing w:val="-2"/>
        </w:rPr>
        <w:t xml:space="preserve"> </w:t>
      </w:r>
      <w:r>
        <w:t>and implementing the program within their respective departments.</w:t>
      </w:r>
    </w:p>
    <w:p w14:paraId="42454C6D" w14:textId="77777777" w:rsidR="004F41CC" w:rsidRDefault="00000000">
      <w:pPr>
        <w:pStyle w:val="ListParagraph"/>
        <w:numPr>
          <w:ilvl w:val="0"/>
          <w:numId w:val="6"/>
        </w:numPr>
        <w:tabs>
          <w:tab w:val="left" w:pos="885"/>
        </w:tabs>
        <w:spacing w:line="360" w:lineRule="auto"/>
        <w:ind w:right="1275"/>
        <w:jc w:val="both"/>
        <w:rPr>
          <w:sz w:val="24"/>
        </w:rPr>
      </w:pPr>
      <w:r>
        <w:rPr>
          <w:b/>
          <w:sz w:val="24"/>
        </w:rPr>
        <w:t xml:space="preserve">Teacher Coordinator Role: </w:t>
      </w:r>
      <w:r>
        <w:rPr>
          <w:sz w:val="24"/>
        </w:rPr>
        <w:t>The teacher coordinator will lead in preparing an action plan</w:t>
      </w:r>
      <w:r>
        <w:rPr>
          <w:spacing w:val="40"/>
          <w:sz w:val="24"/>
        </w:rPr>
        <w:t xml:space="preserve"> </w:t>
      </w:r>
      <w:r>
        <w:rPr>
          <w:sz w:val="24"/>
        </w:rPr>
        <w:t>for the</w:t>
      </w:r>
      <w:r>
        <w:rPr>
          <w:spacing w:val="80"/>
          <w:sz w:val="24"/>
        </w:rPr>
        <w:t xml:space="preserve"> </w:t>
      </w:r>
      <w:r>
        <w:rPr>
          <w:sz w:val="24"/>
        </w:rPr>
        <w:t>internship</w:t>
      </w:r>
      <w:r>
        <w:rPr>
          <w:spacing w:val="80"/>
          <w:sz w:val="24"/>
        </w:rPr>
        <w:t xml:space="preserve"> </w:t>
      </w:r>
      <w:r>
        <w:rPr>
          <w:sz w:val="24"/>
        </w:rPr>
        <w:t>program’s</w:t>
      </w:r>
      <w:r>
        <w:rPr>
          <w:spacing w:val="80"/>
          <w:sz w:val="24"/>
        </w:rPr>
        <w:t xml:space="preserve"> </w:t>
      </w:r>
      <w:r>
        <w:rPr>
          <w:sz w:val="24"/>
        </w:rPr>
        <w:t>implementation</w:t>
      </w:r>
      <w:r>
        <w:rPr>
          <w:spacing w:val="80"/>
          <w:sz w:val="24"/>
        </w:rPr>
        <w:t xml:space="preserve"> </w:t>
      </w:r>
      <w:r>
        <w:rPr>
          <w:sz w:val="24"/>
        </w:rPr>
        <w:t>and</w:t>
      </w:r>
      <w:r>
        <w:rPr>
          <w:spacing w:val="80"/>
          <w:sz w:val="24"/>
        </w:rPr>
        <w:t xml:space="preserve"> </w:t>
      </w:r>
      <w:r>
        <w:rPr>
          <w:sz w:val="24"/>
        </w:rPr>
        <w:t>coordinate</w:t>
      </w:r>
      <w:r>
        <w:rPr>
          <w:spacing w:val="80"/>
          <w:sz w:val="24"/>
        </w:rPr>
        <w:t xml:space="preserve"> </w:t>
      </w:r>
      <w:r>
        <w:rPr>
          <w:sz w:val="24"/>
        </w:rPr>
        <w:t>with</w:t>
      </w:r>
      <w:r>
        <w:rPr>
          <w:spacing w:val="80"/>
          <w:sz w:val="24"/>
        </w:rPr>
        <w:t xml:space="preserve"> </w:t>
      </w:r>
      <w:r>
        <w:rPr>
          <w:sz w:val="24"/>
        </w:rPr>
        <w:t>the</w:t>
      </w:r>
      <w:r>
        <w:rPr>
          <w:spacing w:val="40"/>
          <w:sz w:val="24"/>
        </w:rPr>
        <w:t xml:space="preserve"> </w:t>
      </w:r>
      <w:r>
        <w:rPr>
          <w:sz w:val="24"/>
        </w:rPr>
        <w:t>central</w:t>
      </w:r>
      <w:r>
        <w:rPr>
          <w:spacing w:val="40"/>
          <w:sz w:val="24"/>
        </w:rPr>
        <w:t xml:space="preserve"> </w:t>
      </w:r>
      <w:r>
        <w:rPr>
          <w:sz w:val="24"/>
        </w:rPr>
        <w:t>team</w:t>
      </w:r>
      <w:r>
        <w:rPr>
          <w:spacing w:val="40"/>
          <w:sz w:val="24"/>
        </w:rPr>
        <w:t xml:space="preserve"> </w:t>
      </w:r>
      <w:r>
        <w:rPr>
          <w:sz w:val="24"/>
        </w:rPr>
        <w:t>of</w:t>
      </w:r>
      <w:r>
        <w:rPr>
          <w:spacing w:val="40"/>
          <w:sz w:val="24"/>
        </w:rPr>
        <w:t xml:space="preserve"> </w:t>
      </w:r>
      <w:r>
        <w:rPr>
          <w:sz w:val="24"/>
        </w:rPr>
        <w:t>the</w:t>
      </w:r>
      <w:r>
        <w:rPr>
          <w:spacing w:val="-2"/>
          <w:sz w:val="24"/>
        </w:rPr>
        <w:t xml:space="preserve"> </w:t>
      </w:r>
      <w:r>
        <w:rPr>
          <w:sz w:val="24"/>
        </w:rPr>
        <w:t>university/college</w:t>
      </w:r>
      <w:r>
        <w:rPr>
          <w:spacing w:val="-2"/>
          <w:sz w:val="24"/>
        </w:rPr>
        <w:t xml:space="preserve"> </w:t>
      </w:r>
      <w:r>
        <w:rPr>
          <w:sz w:val="24"/>
        </w:rPr>
        <w:t>to ensure alignment</w:t>
      </w:r>
      <w:r>
        <w:rPr>
          <w:spacing w:val="-1"/>
          <w:sz w:val="24"/>
        </w:rPr>
        <w:t xml:space="preserve"> </w:t>
      </w:r>
      <w:r>
        <w:rPr>
          <w:sz w:val="24"/>
        </w:rPr>
        <w:t>with</w:t>
      </w:r>
      <w:r>
        <w:rPr>
          <w:spacing w:val="-1"/>
          <w:sz w:val="24"/>
        </w:rPr>
        <w:t xml:space="preserve"> </w:t>
      </w:r>
      <w:r>
        <w:rPr>
          <w:sz w:val="24"/>
        </w:rPr>
        <w:t>broader</w:t>
      </w:r>
      <w:r>
        <w:rPr>
          <w:spacing w:val="-4"/>
          <w:sz w:val="24"/>
        </w:rPr>
        <w:t xml:space="preserve"> </w:t>
      </w:r>
      <w:r>
        <w:rPr>
          <w:sz w:val="24"/>
        </w:rPr>
        <w:t xml:space="preserve">institutional </w:t>
      </w:r>
      <w:r>
        <w:rPr>
          <w:spacing w:val="-2"/>
          <w:sz w:val="24"/>
        </w:rPr>
        <w:t>goals.</w:t>
      </w:r>
    </w:p>
    <w:p w14:paraId="7791CD75" w14:textId="77777777" w:rsidR="004F41CC" w:rsidRDefault="00000000">
      <w:pPr>
        <w:pStyle w:val="ListParagraph"/>
        <w:numPr>
          <w:ilvl w:val="0"/>
          <w:numId w:val="6"/>
        </w:numPr>
        <w:tabs>
          <w:tab w:val="left" w:pos="885"/>
        </w:tabs>
        <w:spacing w:line="360" w:lineRule="auto"/>
        <w:ind w:right="1274"/>
        <w:jc w:val="both"/>
        <w:rPr>
          <w:sz w:val="24"/>
        </w:rPr>
      </w:pPr>
      <w:r>
        <w:rPr>
          <w:b/>
          <w:sz w:val="24"/>
        </w:rPr>
        <w:t xml:space="preserve">Documentation Formats: </w:t>
      </w:r>
      <w:r>
        <w:rPr>
          <w:sz w:val="24"/>
        </w:rPr>
        <w:t>To streamline the administrative process, the department/college</w:t>
      </w:r>
      <w:r>
        <w:rPr>
          <w:spacing w:val="40"/>
          <w:sz w:val="24"/>
        </w:rPr>
        <w:t xml:space="preserve"> </w:t>
      </w:r>
      <w:r>
        <w:rPr>
          <w:sz w:val="24"/>
        </w:rPr>
        <w:t>will</w:t>
      </w:r>
      <w:r>
        <w:rPr>
          <w:spacing w:val="80"/>
          <w:sz w:val="24"/>
        </w:rPr>
        <w:t xml:space="preserve"> </w:t>
      </w:r>
      <w:r>
        <w:rPr>
          <w:sz w:val="24"/>
        </w:rPr>
        <w:t>provide</w:t>
      </w:r>
      <w:r>
        <w:rPr>
          <w:spacing w:val="80"/>
          <w:sz w:val="24"/>
        </w:rPr>
        <w:t xml:space="preserve"> </w:t>
      </w:r>
      <w:r>
        <w:rPr>
          <w:sz w:val="24"/>
        </w:rPr>
        <w:t>students</w:t>
      </w:r>
      <w:r>
        <w:rPr>
          <w:spacing w:val="80"/>
          <w:sz w:val="24"/>
        </w:rPr>
        <w:t xml:space="preserve"> </w:t>
      </w:r>
      <w:r>
        <w:rPr>
          <w:sz w:val="24"/>
        </w:rPr>
        <w:t>with</w:t>
      </w:r>
      <w:r>
        <w:rPr>
          <w:spacing w:val="80"/>
          <w:sz w:val="24"/>
        </w:rPr>
        <w:t xml:space="preserve"> </w:t>
      </w:r>
      <w:r>
        <w:rPr>
          <w:sz w:val="24"/>
        </w:rPr>
        <w:t>necessary</w:t>
      </w:r>
      <w:r>
        <w:rPr>
          <w:spacing w:val="80"/>
          <w:sz w:val="24"/>
        </w:rPr>
        <w:t xml:space="preserve"> </w:t>
      </w:r>
      <w:r>
        <w:rPr>
          <w:sz w:val="24"/>
        </w:rPr>
        <w:t>formats</w:t>
      </w:r>
      <w:r>
        <w:rPr>
          <w:spacing w:val="80"/>
          <w:sz w:val="24"/>
        </w:rPr>
        <w:t xml:space="preserve"> </w:t>
      </w:r>
      <w:r>
        <w:rPr>
          <w:sz w:val="24"/>
        </w:rPr>
        <w:t>for documentation</w:t>
      </w:r>
      <w:r>
        <w:rPr>
          <w:spacing w:val="40"/>
          <w:sz w:val="24"/>
        </w:rPr>
        <w:t xml:space="preserve"> </w:t>
      </w:r>
      <w:r>
        <w:rPr>
          <w:sz w:val="24"/>
        </w:rPr>
        <w:t>related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internship program.</w:t>
      </w:r>
    </w:p>
    <w:p w14:paraId="2F83F5DE" w14:textId="77777777" w:rsidR="004F41CC" w:rsidRDefault="00000000">
      <w:pPr>
        <w:pStyle w:val="ListParagraph"/>
        <w:numPr>
          <w:ilvl w:val="0"/>
          <w:numId w:val="6"/>
        </w:numPr>
        <w:tabs>
          <w:tab w:val="left" w:pos="885"/>
        </w:tabs>
        <w:spacing w:line="360" w:lineRule="auto"/>
        <w:ind w:right="1275"/>
        <w:jc w:val="both"/>
        <w:rPr>
          <w:sz w:val="24"/>
        </w:rPr>
      </w:pPr>
      <w:r>
        <w:rPr>
          <w:b/>
          <w:sz w:val="24"/>
        </w:rPr>
        <w:t xml:space="preserve">Collaborations with Organizations: </w:t>
      </w:r>
      <w:r>
        <w:rPr>
          <w:sz w:val="24"/>
        </w:rPr>
        <w:t>Each department/centre must ensure collaborations with relevant organizations, industries, or research institutes to</w:t>
      </w:r>
      <w:r>
        <w:rPr>
          <w:spacing w:val="40"/>
          <w:sz w:val="24"/>
        </w:rPr>
        <w:t xml:space="preserve"> </w:t>
      </w:r>
      <w:r>
        <w:rPr>
          <w:sz w:val="24"/>
        </w:rPr>
        <w:t>facilitate internship opportunities for students.</w:t>
      </w:r>
    </w:p>
    <w:p w14:paraId="747C22EE" w14:textId="77777777" w:rsidR="004F41CC" w:rsidRDefault="00000000">
      <w:pPr>
        <w:pStyle w:val="ListParagraph"/>
        <w:numPr>
          <w:ilvl w:val="0"/>
          <w:numId w:val="6"/>
        </w:numPr>
        <w:tabs>
          <w:tab w:val="left" w:pos="885"/>
        </w:tabs>
        <w:spacing w:before="1" w:line="360" w:lineRule="auto"/>
        <w:ind w:right="1274"/>
        <w:jc w:val="both"/>
        <w:rPr>
          <w:sz w:val="24"/>
        </w:rPr>
      </w:pPr>
      <w:r>
        <w:rPr>
          <w:b/>
          <w:sz w:val="24"/>
        </w:rPr>
        <w:t>Memorandum</w:t>
      </w:r>
      <w:r>
        <w:rPr>
          <w:b/>
          <w:spacing w:val="40"/>
          <w:sz w:val="24"/>
        </w:rPr>
        <w:t xml:space="preserve"> </w:t>
      </w:r>
      <w:r>
        <w:rPr>
          <w:b/>
          <w:sz w:val="24"/>
        </w:rPr>
        <w:t>of</w:t>
      </w:r>
      <w:r>
        <w:rPr>
          <w:b/>
          <w:spacing w:val="40"/>
          <w:sz w:val="24"/>
        </w:rPr>
        <w:t xml:space="preserve"> </w:t>
      </w:r>
      <w:r>
        <w:rPr>
          <w:b/>
          <w:sz w:val="24"/>
        </w:rPr>
        <w:t>Understanding</w:t>
      </w:r>
      <w:r>
        <w:rPr>
          <w:b/>
          <w:spacing w:val="40"/>
          <w:sz w:val="24"/>
        </w:rPr>
        <w:t xml:space="preserve"> </w:t>
      </w:r>
      <w:r>
        <w:rPr>
          <w:b/>
          <w:sz w:val="24"/>
        </w:rPr>
        <w:t>(MoU):</w:t>
      </w:r>
      <w:r>
        <w:rPr>
          <w:b/>
          <w:spacing w:val="40"/>
          <w:sz w:val="24"/>
        </w:rPr>
        <w:t xml:space="preserve"> </w:t>
      </w:r>
      <w:r>
        <w:rPr>
          <w:sz w:val="24"/>
        </w:rPr>
        <w:t>Colleges /departments / centres / institutions</w:t>
      </w:r>
      <w:r>
        <w:rPr>
          <w:spacing w:val="40"/>
          <w:sz w:val="24"/>
        </w:rPr>
        <w:t xml:space="preserve"> </w:t>
      </w:r>
      <w:r>
        <w:rPr>
          <w:sz w:val="24"/>
        </w:rPr>
        <w:t>are encouraged to initiate the process of signing MoU with local businesses, research organizations, and higher education institutions to facilitate training,</w:t>
      </w:r>
      <w:r>
        <w:rPr>
          <w:spacing w:val="40"/>
          <w:sz w:val="24"/>
        </w:rPr>
        <w:t xml:space="preserve"> </w:t>
      </w:r>
      <w:r>
        <w:rPr>
          <w:sz w:val="24"/>
        </w:rPr>
        <w:t>research,</w:t>
      </w:r>
      <w:r>
        <w:rPr>
          <w:spacing w:val="40"/>
          <w:sz w:val="24"/>
        </w:rPr>
        <w:t xml:space="preserve"> </w:t>
      </w:r>
      <w:r>
        <w:rPr>
          <w:sz w:val="24"/>
        </w:rPr>
        <w:t>and</w:t>
      </w:r>
      <w:r>
        <w:rPr>
          <w:spacing w:val="40"/>
          <w:sz w:val="24"/>
        </w:rPr>
        <w:t xml:space="preserve"> </w:t>
      </w:r>
      <w:r>
        <w:rPr>
          <w:sz w:val="24"/>
        </w:rPr>
        <w:t>potential</w:t>
      </w:r>
      <w:r>
        <w:rPr>
          <w:spacing w:val="40"/>
          <w:sz w:val="24"/>
        </w:rPr>
        <w:t xml:space="preserve"> </w:t>
      </w:r>
      <w:r>
        <w:rPr>
          <w:sz w:val="24"/>
        </w:rPr>
        <w:t>employment opportunities.</w:t>
      </w:r>
    </w:p>
    <w:p w14:paraId="59550A22" w14:textId="77777777" w:rsidR="004F41CC" w:rsidRDefault="00000000">
      <w:pPr>
        <w:pStyle w:val="ListParagraph"/>
        <w:numPr>
          <w:ilvl w:val="0"/>
          <w:numId w:val="6"/>
        </w:numPr>
        <w:tabs>
          <w:tab w:val="left" w:pos="885"/>
        </w:tabs>
        <w:spacing w:line="360" w:lineRule="auto"/>
        <w:ind w:right="1277"/>
        <w:jc w:val="both"/>
        <w:rPr>
          <w:sz w:val="24"/>
        </w:rPr>
      </w:pPr>
      <w:r>
        <w:rPr>
          <w:b/>
          <w:sz w:val="24"/>
        </w:rPr>
        <w:t xml:space="preserve">Role of Communication: </w:t>
      </w:r>
      <w:r>
        <w:rPr>
          <w:sz w:val="24"/>
        </w:rPr>
        <w:t>Effective communication is key to the success of the internship program. All</w:t>
      </w:r>
      <w:r>
        <w:rPr>
          <w:spacing w:val="40"/>
          <w:sz w:val="24"/>
        </w:rPr>
        <w:t xml:space="preserve"> </w:t>
      </w:r>
      <w:r>
        <w:rPr>
          <w:sz w:val="24"/>
        </w:rPr>
        <w:t>communication</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program</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channelled through</w:t>
      </w:r>
      <w:r>
        <w:rPr>
          <w:spacing w:val="40"/>
          <w:sz w:val="24"/>
        </w:rPr>
        <w:t xml:space="preserve"> </w:t>
      </w:r>
      <w:r>
        <w:rPr>
          <w:sz w:val="24"/>
        </w:rPr>
        <w:t>the</w:t>
      </w:r>
      <w:r>
        <w:rPr>
          <w:spacing w:val="40"/>
          <w:sz w:val="24"/>
        </w:rPr>
        <w:t xml:space="preserve"> </w:t>
      </w:r>
      <w:r>
        <w:rPr>
          <w:sz w:val="24"/>
        </w:rPr>
        <w:t xml:space="preserve">designated Internship Coordinator, who will also maintain relevant </w:t>
      </w:r>
      <w:r>
        <w:rPr>
          <w:spacing w:val="-2"/>
          <w:sz w:val="24"/>
        </w:rPr>
        <w:t>documents.</w:t>
      </w:r>
    </w:p>
    <w:p w14:paraId="2E7295FE" w14:textId="77777777" w:rsidR="004F41CC" w:rsidRDefault="00000000">
      <w:pPr>
        <w:pStyle w:val="ListParagraph"/>
        <w:numPr>
          <w:ilvl w:val="0"/>
          <w:numId w:val="6"/>
        </w:numPr>
        <w:tabs>
          <w:tab w:val="left" w:pos="885"/>
        </w:tabs>
        <w:spacing w:line="360" w:lineRule="auto"/>
        <w:ind w:right="1274"/>
        <w:jc w:val="both"/>
        <w:rPr>
          <w:sz w:val="24"/>
        </w:rPr>
      </w:pPr>
      <w:r>
        <w:rPr>
          <w:b/>
          <w:sz w:val="24"/>
        </w:rPr>
        <w:t xml:space="preserve">Orientation Session: </w:t>
      </w:r>
      <w:r>
        <w:rPr>
          <w:sz w:val="24"/>
        </w:rPr>
        <w:t>Before the internship begins, an orientation session will be conducted</w:t>
      </w:r>
      <w:r>
        <w:rPr>
          <w:spacing w:val="-6"/>
          <w:sz w:val="24"/>
        </w:rPr>
        <w:t xml:space="preserve"> </w:t>
      </w:r>
      <w:r>
        <w:rPr>
          <w:sz w:val="24"/>
        </w:rPr>
        <w:t>by</w:t>
      </w:r>
      <w:r>
        <w:rPr>
          <w:spacing w:val="-6"/>
          <w:sz w:val="24"/>
        </w:rPr>
        <w:t xml:space="preserve"> </w:t>
      </w:r>
      <w:r>
        <w:rPr>
          <w:sz w:val="24"/>
        </w:rPr>
        <w:t>the Head of the Department to familiarize students with the program’s purpose, process, and</w:t>
      </w:r>
      <w:r>
        <w:rPr>
          <w:spacing w:val="-11"/>
          <w:sz w:val="24"/>
        </w:rPr>
        <w:t xml:space="preserve"> </w:t>
      </w:r>
      <w:r>
        <w:rPr>
          <w:sz w:val="24"/>
        </w:rPr>
        <w:t>code of conduct.</w:t>
      </w:r>
      <w:r>
        <w:rPr>
          <w:spacing w:val="40"/>
          <w:sz w:val="24"/>
        </w:rPr>
        <w:t xml:space="preserve"> </w:t>
      </w:r>
      <w:r>
        <w:rPr>
          <w:sz w:val="24"/>
        </w:rPr>
        <w:t>Participation of each student is mandatory, except</w:t>
      </w:r>
      <w:r>
        <w:rPr>
          <w:spacing w:val="40"/>
          <w:sz w:val="24"/>
        </w:rPr>
        <w:t xml:space="preserve"> </w:t>
      </w:r>
      <w:r>
        <w:rPr>
          <w:sz w:val="24"/>
        </w:rPr>
        <w:t>permitted</w:t>
      </w:r>
      <w:r>
        <w:rPr>
          <w:spacing w:val="40"/>
          <w:sz w:val="24"/>
        </w:rPr>
        <w:t xml:space="preserve"> </w:t>
      </w:r>
      <w:r>
        <w:rPr>
          <w:sz w:val="24"/>
        </w:rPr>
        <w:t>leave</w:t>
      </w:r>
      <w:r>
        <w:rPr>
          <w:spacing w:val="40"/>
          <w:sz w:val="24"/>
        </w:rPr>
        <w:t xml:space="preserve"> </w:t>
      </w:r>
      <w:r>
        <w:rPr>
          <w:sz w:val="24"/>
        </w:rPr>
        <w:t>of absence.</w:t>
      </w:r>
    </w:p>
    <w:p w14:paraId="7CF0EA5E" w14:textId="77777777" w:rsidR="004F41CC" w:rsidRDefault="00000000">
      <w:pPr>
        <w:pStyle w:val="ListParagraph"/>
        <w:numPr>
          <w:ilvl w:val="0"/>
          <w:numId w:val="6"/>
        </w:numPr>
        <w:tabs>
          <w:tab w:val="left" w:pos="885"/>
        </w:tabs>
        <w:spacing w:before="1" w:line="360" w:lineRule="auto"/>
        <w:ind w:right="1276"/>
        <w:jc w:val="both"/>
        <w:rPr>
          <w:sz w:val="24"/>
        </w:rPr>
      </w:pPr>
      <w:r>
        <w:rPr>
          <w:b/>
          <w:sz w:val="24"/>
        </w:rPr>
        <w:t xml:space="preserve">Preparation Programs/Workshops: </w:t>
      </w:r>
      <w:r>
        <w:rPr>
          <w:sz w:val="24"/>
        </w:rPr>
        <w:t>In addition to orientation, the Internship Cell may design</w:t>
      </w:r>
      <w:r>
        <w:rPr>
          <w:spacing w:val="-4"/>
          <w:sz w:val="24"/>
        </w:rPr>
        <w:t xml:space="preserve"> </w:t>
      </w:r>
      <w:r>
        <w:rPr>
          <w:sz w:val="24"/>
        </w:rPr>
        <w:t>programs</w:t>
      </w:r>
      <w:r>
        <w:rPr>
          <w:spacing w:val="-3"/>
          <w:sz w:val="24"/>
        </w:rPr>
        <w:t xml:space="preserve"> </w:t>
      </w:r>
      <w:r>
        <w:rPr>
          <w:sz w:val="24"/>
        </w:rPr>
        <w:t>or</w:t>
      </w:r>
      <w:r>
        <w:rPr>
          <w:spacing w:val="-2"/>
          <w:sz w:val="24"/>
        </w:rPr>
        <w:t xml:space="preserve"> </w:t>
      </w:r>
      <w:r>
        <w:rPr>
          <w:sz w:val="24"/>
        </w:rPr>
        <w:t>workshops</w:t>
      </w:r>
      <w:r>
        <w:rPr>
          <w:spacing w:val="-4"/>
          <w:sz w:val="24"/>
        </w:rPr>
        <w:t xml:space="preserve"> </w:t>
      </w:r>
      <w:r>
        <w:rPr>
          <w:sz w:val="24"/>
        </w:rPr>
        <w:t>to</w:t>
      </w:r>
      <w:r>
        <w:rPr>
          <w:spacing w:val="-4"/>
          <w:sz w:val="24"/>
        </w:rPr>
        <w:t xml:space="preserve"> </w:t>
      </w:r>
      <w:r>
        <w:rPr>
          <w:sz w:val="24"/>
        </w:rPr>
        <w:t>prepare</w:t>
      </w:r>
      <w:r>
        <w:rPr>
          <w:spacing w:val="-4"/>
          <w:sz w:val="24"/>
        </w:rPr>
        <w:t xml:space="preserve"> </w:t>
      </w:r>
      <w:r>
        <w:rPr>
          <w:sz w:val="24"/>
        </w:rPr>
        <w:t>students</w:t>
      </w:r>
      <w:r>
        <w:rPr>
          <w:spacing w:val="-4"/>
          <w:sz w:val="24"/>
        </w:rPr>
        <w:t xml:space="preserve"> </w:t>
      </w:r>
      <w:r>
        <w:rPr>
          <w:sz w:val="24"/>
        </w:rPr>
        <w:t>for</w:t>
      </w:r>
      <w:r>
        <w:rPr>
          <w:spacing w:val="-2"/>
          <w:sz w:val="24"/>
        </w:rPr>
        <w:t xml:space="preserve"> </w:t>
      </w:r>
      <w:r>
        <w:rPr>
          <w:sz w:val="24"/>
        </w:rPr>
        <w:t>their</w:t>
      </w:r>
      <w:r>
        <w:rPr>
          <w:spacing w:val="-1"/>
          <w:sz w:val="24"/>
        </w:rPr>
        <w:t xml:space="preserve"> </w:t>
      </w:r>
      <w:r>
        <w:rPr>
          <w:sz w:val="24"/>
        </w:rPr>
        <w:t>internship</w:t>
      </w:r>
      <w:r>
        <w:rPr>
          <w:spacing w:val="-4"/>
          <w:sz w:val="24"/>
        </w:rPr>
        <w:t xml:space="preserve"> </w:t>
      </w:r>
      <w:r>
        <w:rPr>
          <w:sz w:val="24"/>
        </w:rPr>
        <w:t>experience.</w:t>
      </w:r>
    </w:p>
    <w:p w14:paraId="415C01B9" w14:textId="77777777" w:rsidR="004F41CC" w:rsidRDefault="00000000">
      <w:pPr>
        <w:pStyle w:val="ListParagraph"/>
        <w:numPr>
          <w:ilvl w:val="0"/>
          <w:numId w:val="6"/>
        </w:numPr>
        <w:tabs>
          <w:tab w:val="left" w:pos="885"/>
        </w:tabs>
        <w:spacing w:line="360" w:lineRule="auto"/>
        <w:ind w:right="1273"/>
        <w:jc w:val="both"/>
        <w:rPr>
          <w:sz w:val="24"/>
        </w:rPr>
      </w:pPr>
      <w:r>
        <w:rPr>
          <w:b/>
          <w:sz w:val="24"/>
        </w:rPr>
        <w:t>Faculty</w:t>
      </w:r>
      <w:r>
        <w:rPr>
          <w:b/>
          <w:spacing w:val="40"/>
          <w:sz w:val="24"/>
        </w:rPr>
        <w:t xml:space="preserve"> </w:t>
      </w:r>
      <w:r>
        <w:rPr>
          <w:b/>
          <w:sz w:val="24"/>
        </w:rPr>
        <w:t xml:space="preserve">Mentoring: </w:t>
      </w:r>
      <w:r>
        <w:rPr>
          <w:sz w:val="24"/>
        </w:rPr>
        <w:t>To</w:t>
      </w:r>
      <w:r>
        <w:rPr>
          <w:spacing w:val="40"/>
          <w:sz w:val="24"/>
        </w:rPr>
        <w:t xml:space="preserve"> </w:t>
      </w:r>
      <w:r>
        <w:rPr>
          <w:sz w:val="24"/>
        </w:rPr>
        <w:t>ensure</w:t>
      </w:r>
      <w:r>
        <w:rPr>
          <w:spacing w:val="40"/>
          <w:sz w:val="24"/>
        </w:rPr>
        <w:t xml:space="preserve"> </w:t>
      </w:r>
      <w:r>
        <w:rPr>
          <w:sz w:val="24"/>
        </w:rPr>
        <w:t>effective</w:t>
      </w:r>
      <w:r>
        <w:rPr>
          <w:spacing w:val="40"/>
          <w:sz w:val="24"/>
        </w:rPr>
        <w:t xml:space="preserve"> </w:t>
      </w:r>
      <w:r>
        <w:rPr>
          <w:sz w:val="24"/>
        </w:rPr>
        <w:t>mentoring,</w:t>
      </w:r>
      <w:r>
        <w:rPr>
          <w:spacing w:val="40"/>
          <w:sz w:val="24"/>
        </w:rPr>
        <w:t xml:space="preserve"> </w:t>
      </w:r>
      <w:r>
        <w:rPr>
          <w:sz w:val="24"/>
        </w:rPr>
        <w:t>an</w:t>
      </w:r>
      <w:r>
        <w:rPr>
          <w:spacing w:val="40"/>
          <w:sz w:val="24"/>
        </w:rPr>
        <w:t xml:space="preserve"> </w:t>
      </w:r>
      <w:r>
        <w:rPr>
          <w:sz w:val="24"/>
        </w:rPr>
        <w:t>equal</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students will</w:t>
      </w:r>
      <w:r>
        <w:rPr>
          <w:spacing w:val="40"/>
          <w:sz w:val="24"/>
        </w:rPr>
        <w:t xml:space="preserve"> </w:t>
      </w:r>
      <w:r>
        <w:rPr>
          <w:sz w:val="24"/>
        </w:rPr>
        <w:t>be allocated to each faculty member, who will act as internship mentors and monitor and evaluate student progress.</w:t>
      </w:r>
    </w:p>
    <w:p w14:paraId="01BAED81" w14:textId="77777777" w:rsidR="004F41CC" w:rsidRDefault="00000000">
      <w:pPr>
        <w:pStyle w:val="ListParagraph"/>
        <w:numPr>
          <w:ilvl w:val="0"/>
          <w:numId w:val="6"/>
        </w:numPr>
        <w:tabs>
          <w:tab w:val="left" w:pos="885"/>
        </w:tabs>
        <w:spacing w:line="360" w:lineRule="auto"/>
        <w:ind w:right="1275"/>
        <w:jc w:val="both"/>
        <w:rPr>
          <w:sz w:val="24"/>
        </w:rPr>
      </w:pPr>
      <w:r>
        <w:rPr>
          <w:b/>
          <w:sz w:val="24"/>
        </w:rPr>
        <w:t xml:space="preserve">Joining the Internship: </w:t>
      </w:r>
      <w:r>
        <w:rPr>
          <w:sz w:val="24"/>
        </w:rPr>
        <w:t>Once shortlisted for internship opportunities, students will consult with</w:t>
      </w:r>
      <w:r>
        <w:rPr>
          <w:spacing w:val="-1"/>
          <w:sz w:val="24"/>
        </w:rPr>
        <w:t xml:space="preserve"> </w:t>
      </w:r>
      <w:r>
        <w:rPr>
          <w:sz w:val="24"/>
        </w:rPr>
        <w:t xml:space="preserve">the internship coordinator and mentor. Upon obtaining approval from the parent institution, students will join the host organization for their internship </w:t>
      </w:r>
      <w:r>
        <w:rPr>
          <w:spacing w:val="-2"/>
          <w:sz w:val="24"/>
        </w:rPr>
        <w:t>experience.</w:t>
      </w:r>
    </w:p>
    <w:p w14:paraId="7B36126D" w14:textId="77777777" w:rsidR="004F41CC" w:rsidRDefault="00000000">
      <w:pPr>
        <w:pStyle w:val="ListParagraph"/>
        <w:numPr>
          <w:ilvl w:val="0"/>
          <w:numId w:val="6"/>
        </w:numPr>
        <w:tabs>
          <w:tab w:val="left" w:pos="884"/>
        </w:tabs>
        <w:ind w:left="884" w:hanging="359"/>
        <w:jc w:val="both"/>
        <w:rPr>
          <w:sz w:val="24"/>
        </w:rPr>
      </w:pPr>
      <w:r>
        <w:rPr>
          <w:b/>
          <w:sz w:val="24"/>
        </w:rPr>
        <w:t>Activity</w:t>
      </w:r>
      <w:r>
        <w:rPr>
          <w:b/>
          <w:spacing w:val="18"/>
          <w:sz w:val="24"/>
        </w:rPr>
        <w:t xml:space="preserve"> </w:t>
      </w:r>
      <w:r>
        <w:rPr>
          <w:b/>
          <w:sz w:val="24"/>
        </w:rPr>
        <w:t>Reports:</w:t>
      </w:r>
      <w:r>
        <w:rPr>
          <w:b/>
          <w:spacing w:val="13"/>
          <w:sz w:val="24"/>
        </w:rPr>
        <w:t xml:space="preserve"> </w:t>
      </w:r>
      <w:r>
        <w:rPr>
          <w:sz w:val="24"/>
        </w:rPr>
        <w:t>Throughout</w:t>
      </w:r>
      <w:r>
        <w:rPr>
          <w:spacing w:val="21"/>
          <w:sz w:val="24"/>
        </w:rPr>
        <w:t xml:space="preserve"> </w:t>
      </w:r>
      <w:r>
        <w:rPr>
          <w:sz w:val="24"/>
        </w:rPr>
        <w:t>the</w:t>
      </w:r>
      <w:r>
        <w:rPr>
          <w:spacing w:val="21"/>
          <w:sz w:val="24"/>
        </w:rPr>
        <w:t xml:space="preserve"> </w:t>
      </w:r>
      <w:r>
        <w:rPr>
          <w:sz w:val="24"/>
        </w:rPr>
        <w:t>internship</w:t>
      </w:r>
      <w:r>
        <w:rPr>
          <w:spacing w:val="20"/>
          <w:sz w:val="24"/>
        </w:rPr>
        <w:t xml:space="preserve"> </w:t>
      </w:r>
      <w:r>
        <w:rPr>
          <w:sz w:val="24"/>
        </w:rPr>
        <w:t>period,</w:t>
      </w:r>
      <w:r>
        <w:rPr>
          <w:spacing w:val="21"/>
          <w:sz w:val="24"/>
        </w:rPr>
        <w:t xml:space="preserve"> </w:t>
      </w:r>
      <w:r>
        <w:rPr>
          <w:sz w:val="24"/>
        </w:rPr>
        <w:t>students</w:t>
      </w:r>
      <w:r>
        <w:rPr>
          <w:spacing w:val="21"/>
          <w:sz w:val="24"/>
        </w:rPr>
        <w:t xml:space="preserve"> </w:t>
      </w:r>
      <w:r>
        <w:rPr>
          <w:sz w:val="24"/>
        </w:rPr>
        <w:t>must</w:t>
      </w:r>
      <w:r>
        <w:rPr>
          <w:spacing w:val="18"/>
          <w:sz w:val="24"/>
        </w:rPr>
        <w:t xml:space="preserve"> </w:t>
      </w:r>
      <w:r>
        <w:rPr>
          <w:sz w:val="24"/>
        </w:rPr>
        <w:t>maintain</w:t>
      </w:r>
      <w:r>
        <w:rPr>
          <w:spacing w:val="21"/>
          <w:sz w:val="24"/>
        </w:rPr>
        <w:t xml:space="preserve"> </w:t>
      </w:r>
      <w:r>
        <w:rPr>
          <w:spacing w:val="-2"/>
          <w:sz w:val="24"/>
        </w:rPr>
        <w:t>activity</w:t>
      </w:r>
    </w:p>
    <w:p w14:paraId="646DD203" w14:textId="77777777" w:rsidR="004F41CC" w:rsidRDefault="004F41CC">
      <w:pPr>
        <w:pStyle w:val="ListParagraph"/>
        <w:jc w:val="both"/>
        <w:rPr>
          <w:sz w:val="24"/>
        </w:rPr>
        <w:sectPr w:rsidR="004F41CC">
          <w:pgSz w:w="11910" w:h="16840"/>
          <w:pgMar w:top="1340" w:right="141" w:bottom="800" w:left="1275" w:header="758" w:footer="608" w:gutter="0"/>
          <w:cols w:space="720"/>
        </w:sectPr>
      </w:pPr>
    </w:p>
    <w:p w14:paraId="641EBBF1" w14:textId="77777777" w:rsidR="004F41CC" w:rsidRDefault="00000000">
      <w:pPr>
        <w:pStyle w:val="BodyText"/>
        <w:spacing w:before="88" w:line="360" w:lineRule="auto"/>
        <w:ind w:left="885" w:right="1272"/>
        <w:jc w:val="both"/>
      </w:pPr>
      <w:r>
        <w:lastRenderedPageBreak/>
        <w:t>reports</w:t>
      </w:r>
      <w:r>
        <w:rPr>
          <w:spacing w:val="-7"/>
        </w:rPr>
        <w:t xml:space="preserve"> </w:t>
      </w:r>
      <w:r>
        <w:t>as per the provided format, duly signed by the host organization’s supervisor and</w:t>
      </w:r>
      <w:r>
        <w:rPr>
          <w:spacing w:val="40"/>
        </w:rPr>
        <w:t xml:space="preserve"> </w:t>
      </w:r>
      <w:r>
        <w:t>submitted regularly to department mentors.</w:t>
      </w:r>
    </w:p>
    <w:p w14:paraId="0A1CFA40" w14:textId="77777777" w:rsidR="004F41CC" w:rsidRDefault="00000000">
      <w:pPr>
        <w:pStyle w:val="ListParagraph"/>
        <w:numPr>
          <w:ilvl w:val="0"/>
          <w:numId w:val="6"/>
        </w:numPr>
        <w:tabs>
          <w:tab w:val="left" w:pos="885"/>
        </w:tabs>
        <w:spacing w:line="360" w:lineRule="auto"/>
        <w:ind w:right="1274"/>
        <w:jc w:val="both"/>
        <w:rPr>
          <w:sz w:val="24"/>
        </w:rPr>
      </w:pPr>
      <w:r>
        <w:rPr>
          <w:b/>
          <w:sz w:val="24"/>
        </w:rPr>
        <w:t xml:space="preserve">Completion Certificate and Report: </w:t>
      </w:r>
      <w:r>
        <w:rPr>
          <w:sz w:val="24"/>
        </w:rPr>
        <w:t>Upon completion, students must submit a completion certificate</w:t>
      </w:r>
      <w:r>
        <w:rPr>
          <w:spacing w:val="80"/>
          <w:sz w:val="24"/>
        </w:rPr>
        <w:t xml:space="preserve"> </w:t>
      </w:r>
      <w:r>
        <w:rPr>
          <w:sz w:val="24"/>
        </w:rPr>
        <w:t>signed</w:t>
      </w:r>
      <w:r>
        <w:rPr>
          <w:spacing w:val="80"/>
          <w:sz w:val="24"/>
        </w:rPr>
        <w:t xml:space="preserve"> </w:t>
      </w:r>
      <w:r>
        <w:rPr>
          <w:sz w:val="24"/>
        </w:rPr>
        <w:t>by</w:t>
      </w:r>
      <w:r>
        <w:rPr>
          <w:spacing w:val="80"/>
          <w:sz w:val="24"/>
        </w:rPr>
        <w:t xml:space="preserve"> </w:t>
      </w:r>
      <w:r>
        <w:rPr>
          <w:sz w:val="24"/>
        </w:rPr>
        <w:t>the</w:t>
      </w:r>
      <w:r>
        <w:rPr>
          <w:spacing w:val="80"/>
          <w:sz w:val="24"/>
        </w:rPr>
        <w:t xml:space="preserve"> </w:t>
      </w:r>
      <w:r>
        <w:rPr>
          <w:sz w:val="24"/>
        </w:rPr>
        <w:t>Internship</w:t>
      </w:r>
      <w:r>
        <w:rPr>
          <w:spacing w:val="80"/>
          <w:sz w:val="24"/>
        </w:rPr>
        <w:t xml:space="preserve"> </w:t>
      </w:r>
      <w:r>
        <w:rPr>
          <w:sz w:val="24"/>
        </w:rPr>
        <w:t>supervisor</w:t>
      </w:r>
      <w:r>
        <w:rPr>
          <w:spacing w:val="80"/>
          <w:sz w:val="24"/>
        </w:rPr>
        <w:t xml:space="preserve"> </w:t>
      </w:r>
      <w:r>
        <w:rPr>
          <w:sz w:val="24"/>
        </w:rPr>
        <w:t>or</w:t>
      </w:r>
      <w:r>
        <w:rPr>
          <w:spacing w:val="80"/>
          <w:sz w:val="24"/>
        </w:rPr>
        <w:t xml:space="preserve"> </w:t>
      </w:r>
      <w:r>
        <w:rPr>
          <w:sz w:val="24"/>
        </w:rPr>
        <w:t>a</w:t>
      </w:r>
      <w:r>
        <w:rPr>
          <w:spacing w:val="80"/>
          <w:sz w:val="24"/>
        </w:rPr>
        <w:t xml:space="preserve"> </w:t>
      </w:r>
      <w:r>
        <w:rPr>
          <w:sz w:val="24"/>
        </w:rPr>
        <w:t>competent authority</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host</w:t>
      </w:r>
      <w:r>
        <w:rPr>
          <w:spacing w:val="-3"/>
          <w:sz w:val="24"/>
        </w:rPr>
        <w:t xml:space="preserve"> </w:t>
      </w:r>
      <w:r>
        <w:rPr>
          <w:sz w:val="24"/>
        </w:rPr>
        <w:t>organization, along with a report highlighting their learning and experiences to the Internship Coordinator.</w:t>
      </w:r>
    </w:p>
    <w:p w14:paraId="14B919BB" w14:textId="77777777" w:rsidR="004F41CC" w:rsidRDefault="00000000">
      <w:pPr>
        <w:pStyle w:val="ListParagraph"/>
        <w:numPr>
          <w:ilvl w:val="0"/>
          <w:numId w:val="6"/>
        </w:numPr>
        <w:tabs>
          <w:tab w:val="left" w:pos="885"/>
        </w:tabs>
        <w:spacing w:line="360" w:lineRule="auto"/>
        <w:ind w:right="1279"/>
        <w:jc w:val="both"/>
        <w:rPr>
          <w:sz w:val="24"/>
        </w:rPr>
      </w:pPr>
      <w:r>
        <w:rPr>
          <w:b/>
          <w:sz w:val="24"/>
        </w:rPr>
        <w:t xml:space="preserve">Work Presentation: </w:t>
      </w:r>
      <w:r>
        <w:rPr>
          <w:sz w:val="24"/>
        </w:rPr>
        <w:t>To ensure transparency and accountability, students must</w:t>
      </w:r>
      <w:r>
        <w:rPr>
          <w:spacing w:val="40"/>
          <w:sz w:val="24"/>
        </w:rPr>
        <w:t xml:space="preserve"> </w:t>
      </w:r>
      <w:r>
        <w:rPr>
          <w:sz w:val="24"/>
        </w:rPr>
        <w:t>present</w:t>
      </w:r>
      <w:r>
        <w:rPr>
          <w:spacing w:val="40"/>
          <w:sz w:val="24"/>
        </w:rPr>
        <w:t xml:space="preserve"> </w:t>
      </w:r>
      <w:r>
        <w:rPr>
          <w:sz w:val="24"/>
        </w:rPr>
        <w:t>their internship</w:t>
      </w:r>
      <w:r>
        <w:rPr>
          <w:spacing w:val="80"/>
          <w:sz w:val="24"/>
        </w:rPr>
        <w:t xml:space="preserve"> </w:t>
      </w:r>
      <w:r>
        <w:rPr>
          <w:sz w:val="24"/>
        </w:rPr>
        <w:t>work</w:t>
      </w:r>
      <w:r>
        <w:rPr>
          <w:spacing w:val="80"/>
          <w:sz w:val="24"/>
        </w:rPr>
        <w:t xml:space="preserve"> </w:t>
      </w:r>
      <w:r>
        <w:rPr>
          <w:sz w:val="24"/>
        </w:rPr>
        <w:t>to</w:t>
      </w:r>
      <w:r>
        <w:rPr>
          <w:spacing w:val="80"/>
          <w:sz w:val="24"/>
        </w:rPr>
        <w:t xml:space="preserve"> </w:t>
      </w:r>
      <w:r>
        <w:rPr>
          <w:sz w:val="24"/>
        </w:rPr>
        <w:t>the</w:t>
      </w:r>
      <w:r>
        <w:rPr>
          <w:spacing w:val="80"/>
          <w:sz w:val="24"/>
        </w:rPr>
        <w:t xml:space="preserve"> </w:t>
      </w:r>
      <w:r>
        <w:rPr>
          <w:sz w:val="24"/>
        </w:rPr>
        <w:t>department/centre/institution</w:t>
      </w:r>
      <w:r>
        <w:rPr>
          <w:spacing w:val="80"/>
          <w:sz w:val="24"/>
        </w:rPr>
        <w:t xml:space="preserve"> </w:t>
      </w:r>
      <w:r>
        <w:rPr>
          <w:sz w:val="24"/>
        </w:rPr>
        <w:t>committee, which</w:t>
      </w:r>
      <w:r>
        <w:rPr>
          <w:spacing w:val="80"/>
          <w:sz w:val="24"/>
        </w:rPr>
        <w:t xml:space="preserve"> </w:t>
      </w:r>
      <w:r>
        <w:rPr>
          <w:sz w:val="24"/>
        </w:rPr>
        <w:t>may</w:t>
      </w:r>
      <w:r>
        <w:rPr>
          <w:spacing w:val="80"/>
          <w:sz w:val="24"/>
        </w:rPr>
        <w:t xml:space="preserve"> </w:t>
      </w:r>
      <w:r>
        <w:rPr>
          <w:sz w:val="24"/>
        </w:rPr>
        <w:t>include</w:t>
      </w:r>
      <w:r>
        <w:rPr>
          <w:spacing w:val="80"/>
          <w:sz w:val="24"/>
        </w:rPr>
        <w:t xml:space="preserve"> </w:t>
      </w:r>
      <w:r>
        <w:rPr>
          <w:sz w:val="24"/>
        </w:rPr>
        <w:t>the Internship Coordinator and Department Mentor.</w:t>
      </w:r>
    </w:p>
    <w:p w14:paraId="1C1CE26B" w14:textId="77777777" w:rsidR="004F41CC" w:rsidRDefault="00000000">
      <w:pPr>
        <w:pStyle w:val="ListParagraph"/>
        <w:numPr>
          <w:ilvl w:val="0"/>
          <w:numId w:val="6"/>
        </w:numPr>
        <w:tabs>
          <w:tab w:val="left" w:pos="885"/>
        </w:tabs>
        <w:spacing w:line="360" w:lineRule="auto"/>
        <w:ind w:right="1490"/>
        <w:jc w:val="both"/>
        <w:rPr>
          <w:sz w:val="24"/>
        </w:rPr>
      </w:pPr>
      <w:r>
        <w:rPr>
          <w:b/>
          <w:sz w:val="24"/>
        </w:rPr>
        <w:t xml:space="preserve">Student Feedback: </w:t>
      </w:r>
      <w:r>
        <w:rPr>
          <w:sz w:val="24"/>
        </w:rPr>
        <w:t>Feedback from students will be collected to evaluate the program’s effectiveness and identify areas for improvement in both program implementation</w:t>
      </w:r>
      <w:r>
        <w:rPr>
          <w:spacing w:val="40"/>
          <w:sz w:val="24"/>
        </w:rPr>
        <w:t xml:space="preserve"> </w:t>
      </w:r>
      <w:r>
        <w:rPr>
          <w:sz w:val="24"/>
        </w:rPr>
        <w:t>and</w:t>
      </w:r>
      <w:r>
        <w:rPr>
          <w:spacing w:val="40"/>
          <w:sz w:val="24"/>
        </w:rPr>
        <w:t xml:space="preserve"> </w:t>
      </w:r>
      <w:r>
        <w:rPr>
          <w:sz w:val="24"/>
        </w:rPr>
        <w:t>the broader curriculum.</w:t>
      </w:r>
    </w:p>
    <w:p w14:paraId="1B26E14A" w14:textId="77777777" w:rsidR="004F41CC" w:rsidRDefault="004F41CC">
      <w:pPr>
        <w:pStyle w:val="BodyText"/>
        <w:spacing w:before="208"/>
      </w:pPr>
    </w:p>
    <w:p w14:paraId="3D9D931F" w14:textId="77777777" w:rsidR="004F41CC" w:rsidRDefault="00000000">
      <w:pPr>
        <w:pStyle w:val="Heading1"/>
      </w:pPr>
      <w:r>
        <w:rPr>
          <w:color w:val="006FC0"/>
          <w:spacing w:val="-2"/>
        </w:rPr>
        <w:t>Workload:</w:t>
      </w:r>
    </w:p>
    <w:p w14:paraId="6121F1CA" w14:textId="77777777" w:rsidR="004F41CC" w:rsidRDefault="004F41CC">
      <w:pPr>
        <w:pStyle w:val="BodyText"/>
        <w:rPr>
          <w:b/>
          <w:sz w:val="28"/>
        </w:rPr>
      </w:pPr>
    </w:p>
    <w:p w14:paraId="6E45B0F1" w14:textId="77777777" w:rsidR="004F41CC" w:rsidRDefault="00000000">
      <w:pPr>
        <w:pStyle w:val="Heading3"/>
        <w:numPr>
          <w:ilvl w:val="1"/>
          <w:numId w:val="6"/>
        </w:numPr>
        <w:tabs>
          <w:tab w:val="left" w:pos="885"/>
        </w:tabs>
        <w:spacing w:before="0"/>
      </w:pPr>
      <w:r>
        <w:t>Internship</w:t>
      </w:r>
      <w:r>
        <w:rPr>
          <w:spacing w:val="-1"/>
        </w:rPr>
        <w:t xml:space="preserve"> </w:t>
      </w:r>
      <w:r>
        <w:rPr>
          <w:spacing w:val="-2"/>
        </w:rPr>
        <w:t>Coordinator:</w:t>
      </w:r>
    </w:p>
    <w:p w14:paraId="02A1F03C" w14:textId="77777777" w:rsidR="004F41CC" w:rsidRDefault="00000000">
      <w:pPr>
        <w:pStyle w:val="BodyText"/>
        <w:spacing w:before="137" w:line="360" w:lineRule="auto"/>
        <w:ind w:left="885" w:right="1765"/>
      </w:pPr>
      <w:r>
        <w:t>For administration of internship programme – 2 hours per week for the 2 to 7</w:t>
      </w:r>
      <w:r>
        <w:rPr>
          <w:spacing w:val="40"/>
        </w:rPr>
        <w:t xml:space="preserve"> </w:t>
      </w:r>
      <w:r>
        <w:rPr>
          <w:spacing w:val="-2"/>
        </w:rPr>
        <w:t>weeks.</w:t>
      </w:r>
    </w:p>
    <w:p w14:paraId="1989E9D1" w14:textId="77777777" w:rsidR="004F41CC" w:rsidRDefault="00000000">
      <w:pPr>
        <w:pStyle w:val="Heading3"/>
        <w:numPr>
          <w:ilvl w:val="1"/>
          <w:numId w:val="6"/>
        </w:numPr>
        <w:tabs>
          <w:tab w:val="left" w:pos="885"/>
        </w:tabs>
        <w:spacing w:before="2"/>
      </w:pPr>
      <w:r>
        <w:t>Internship</w:t>
      </w:r>
      <w:r>
        <w:rPr>
          <w:spacing w:val="-6"/>
        </w:rPr>
        <w:t xml:space="preserve"> </w:t>
      </w:r>
      <w:r>
        <w:t>Mentor/Supervisor</w:t>
      </w:r>
      <w:r>
        <w:rPr>
          <w:spacing w:val="-14"/>
        </w:rPr>
        <w:t xml:space="preserve"> </w:t>
      </w:r>
      <w:r>
        <w:rPr>
          <w:spacing w:val="-2"/>
        </w:rPr>
        <w:t>(Internal):</w:t>
      </w:r>
    </w:p>
    <w:p w14:paraId="5ADBBD5C" w14:textId="77777777" w:rsidR="004F41CC" w:rsidRDefault="00000000">
      <w:pPr>
        <w:pStyle w:val="BodyText"/>
        <w:spacing w:before="136" w:line="360" w:lineRule="auto"/>
        <w:ind w:left="885" w:right="1765"/>
      </w:pPr>
      <w:r>
        <w:t>2</w:t>
      </w:r>
      <w:r>
        <w:rPr>
          <w:spacing w:val="-4"/>
        </w:rPr>
        <w:t xml:space="preserve"> </w:t>
      </w:r>
      <w:r>
        <w:t>hours</w:t>
      </w:r>
      <w:r>
        <w:rPr>
          <w:spacing w:val="-5"/>
        </w:rPr>
        <w:t xml:space="preserve"> </w:t>
      </w:r>
      <w:r>
        <w:t>per</w:t>
      </w:r>
      <w:r>
        <w:rPr>
          <w:spacing w:val="-13"/>
        </w:rPr>
        <w:t xml:space="preserve"> </w:t>
      </w:r>
      <w:r>
        <w:t>week</w:t>
      </w:r>
      <w:r>
        <w:rPr>
          <w:spacing w:val="-4"/>
        </w:rPr>
        <w:t xml:space="preserve"> </w:t>
      </w:r>
      <w:r>
        <w:t>for</w:t>
      </w:r>
      <w:r>
        <w:rPr>
          <w:spacing w:val="-11"/>
        </w:rPr>
        <w:t xml:space="preserve"> </w:t>
      </w:r>
      <w:r>
        <w:t>student’s</w:t>
      </w:r>
      <w:r>
        <w:rPr>
          <w:spacing w:val="-4"/>
        </w:rPr>
        <w:t xml:space="preserve"> </w:t>
      </w:r>
      <w:r>
        <w:t>batch</w:t>
      </w:r>
      <w:r>
        <w:rPr>
          <w:spacing w:val="-4"/>
        </w:rPr>
        <w:t xml:space="preserve"> </w:t>
      </w:r>
      <w:r>
        <w:t>size:</w:t>
      </w:r>
      <w:r>
        <w:rPr>
          <w:spacing w:val="-4"/>
        </w:rPr>
        <w:t xml:space="preserve"> </w:t>
      </w:r>
      <w:r>
        <w:t>10</w:t>
      </w:r>
      <w:r>
        <w:rPr>
          <w:spacing w:val="-1"/>
        </w:rPr>
        <w:t xml:space="preserve"> </w:t>
      </w:r>
      <w:r>
        <w:t>Students</w:t>
      </w:r>
      <w:r>
        <w:rPr>
          <w:spacing w:val="-4"/>
        </w:rPr>
        <w:t xml:space="preserve"> </w:t>
      </w:r>
      <w:r>
        <w:t>per</w:t>
      </w:r>
      <w:r>
        <w:rPr>
          <w:spacing w:val="-13"/>
        </w:rPr>
        <w:t xml:space="preserve"> </w:t>
      </w:r>
      <w:r>
        <w:t>batch</w:t>
      </w:r>
      <w:r>
        <w:rPr>
          <w:spacing w:val="-3"/>
        </w:rPr>
        <w:t xml:space="preserve"> </w:t>
      </w:r>
      <w:r>
        <w:t>per</w:t>
      </w:r>
      <w:r>
        <w:rPr>
          <w:spacing w:val="-15"/>
        </w:rPr>
        <w:t xml:space="preserve"> </w:t>
      </w:r>
      <w:r>
        <w:t>Teacher</w:t>
      </w:r>
      <w:r>
        <w:rPr>
          <w:spacing w:val="-9"/>
        </w:rPr>
        <w:t xml:space="preserve"> </w:t>
      </w:r>
      <w:r>
        <w:t>for the 3 to 6 weeks.</w:t>
      </w:r>
    </w:p>
    <w:p w14:paraId="3AFC5960" w14:textId="77777777" w:rsidR="004F41CC" w:rsidRDefault="004F41CC">
      <w:pPr>
        <w:pStyle w:val="BodyText"/>
        <w:spacing w:before="207"/>
      </w:pPr>
    </w:p>
    <w:p w14:paraId="7DFD8160" w14:textId="77777777" w:rsidR="004F41CC" w:rsidRDefault="00000000">
      <w:pPr>
        <w:pStyle w:val="Heading1"/>
      </w:pPr>
      <w:r>
        <w:rPr>
          <w:color w:val="006FC0"/>
        </w:rPr>
        <w:t>Power</w:t>
      </w:r>
      <w:r>
        <w:rPr>
          <w:color w:val="006FC0"/>
          <w:spacing w:val="-3"/>
        </w:rPr>
        <w:t xml:space="preserve"> </w:t>
      </w:r>
      <w:r>
        <w:rPr>
          <w:color w:val="006FC0"/>
        </w:rPr>
        <w:t>to</w:t>
      </w:r>
      <w:r>
        <w:rPr>
          <w:color w:val="006FC0"/>
          <w:spacing w:val="-3"/>
        </w:rPr>
        <w:t xml:space="preserve"> </w:t>
      </w:r>
      <w:r>
        <w:rPr>
          <w:color w:val="006FC0"/>
        </w:rPr>
        <w:t>Remove</w:t>
      </w:r>
      <w:r>
        <w:rPr>
          <w:color w:val="006FC0"/>
          <w:spacing w:val="-3"/>
        </w:rPr>
        <w:t xml:space="preserve"> </w:t>
      </w:r>
      <w:r>
        <w:rPr>
          <w:color w:val="006FC0"/>
          <w:spacing w:val="-2"/>
        </w:rPr>
        <w:t>Difficulties:</w:t>
      </w:r>
    </w:p>
    <w:p w14:paraId="01594759" w14:textId="77777777" w:rsidR="004F41CC" w:rsidRDefault="00000000">
      <w:pPr>
        <w:pStyle w:val="BodyText"/>
        <w:spacing w:before="321" w:line="360" w:lineRule="auto"/>
        <w:ind w:left="165" w:right="1295"/>
        <w:jc w:val="both"/>
      </w:pPr>
      <w:r>
        <w:t>If</w:t>
      </w:r>
      <w:r>
        <w:rPr>
          <w:spacing w:val="-8"/>
        </w:rPr>
        <w:t xml:space="preserve"> </w:t>
      </w:r>
      <w:r>
        <w:t>any</w:t>
      </w:r>
      <w:r>
        <w:rPr>
          <w:spacing w:val="-14"/>
        </w:rPr>
        <w:t xml:space="preserve"> </w:t>
      </w:r>
      <w:r>
        <w:t>difficulty</w:t>
      </w:r>
      <w:r>
        <w:rPr>
          <w:spacing w:val="-14"/>
        </w:rPr>
        <w:t xml:space="preserve"> </w:t>
      </w:r>
      <w:r>
        <w:t>arises</w:t>
      </w:r>
      <w:r>
        <w:rPr>
          <w:spacing w:val="-7"/>
        </w:rPr>
        <w:t xml:space="preserve"> </w:t>
      </w:r>
      <w:r>
        <w:t>in</w:t>
      </w:r>
      <w:r>
        <w:rPr>
          <w:spacing w:val="-7"/>
        </w:rPr>
        <w:t xml:space="preserve"> </w:t>
      </w:r>
      <w:r>
        <w:t>giving</w:t>
      </w:r>
      <w:r>
        <w:rPr>
          <w:spacing w:val="-12"/>
        </w:rPr>
        <w:t xml:space="preserve"> </w:t>
      </w:r>
      <w:r>
        <w:t>effect</w:t>
      </w:r>
      <w:r>
        <w:rPr>
          <w:spacing w:val="-9"/>
        </w:rPr>
        <w:t xml:space="preserve"> </w:t>
      </w:r>
      <w:r>
        <w:t>to</w:t>
      </w:r>
      <w:r>
        <w:rPr>
          <w:spacing w:val="-9"/>
        </w:rPr>
        <w:t xml:space="preserve"> </w:t>
      </w:r>
      <w:r>
        <w:t>the</w:t>
      </w:r>
      <w:r>
        <w:rPr>
          <w:spacing w:val="-10"/>
        </w:rPr>
        <w:t xml:space="preserve"> </w:t>
      </w:r>
      <w:r>
        <w:t>provisions</w:t>
      </w:r>
      <w:r>
        <w:rPr>
          <w:spacing w:val="-9"/>
        </w:rPr>
        <w:t xml:space="preserve"> </w:t>
      </w:r>
      <w:r>
        <w:t>of</w:t>
      </w:r>
      <w:r>
        <w:rPr>
          <w:spacing w:val="-10"/>
        </w:rPr>
        <w:t xml:space="preserve"> </w:t>
      </w:r>
      <w:r>
        <w:t>this</w:t>
      </w:r>
      <w:r>
        <w:rPr>
          <w:spacing w:val="-9"/>
        </w:rPr>
        <w:t xml:space="preserve"> </w:t>
      </w:r>
      <w:r>
        <w:t>framework,</w:t>
      </w:r>
      <w:r>
        <w:rPr>
          <w:spacing w:val="-10"/>
        </w:rPr>
        <w:t xml:space="preserve"> </w:t>
      </w:r>
      <w:r>
        <w:t>the</w:t>
      </w:r>
      <w:r>
        <w:rPr>
          <w:spacing w:val="-11"/>
        </w:rPr>
        <w:t xml:space="preserve"> </w:t>
      </w:r>
      <w:r>
        <w:t>Vice</w:t>
      </w:r>
      <w:r>
        <w:rPr>
          <w:spacing w:val="-8"/>
        </w:rPr>
        <w:t xml:space="preserve"> </w:t>
      </w:r>
      <w:r>
        <w:t>Chancellor may, by order, make such provisions not inconsistent with the Act, Statutes, Ordinances or other</w:t>
      </w:r>
      <w:r>
        <w:rPr>
          <w:spacing w:val="-2"/>
        </w:rPr>
        <w:t xml:space="preserve"> </w:t>
      </w:r>
      <w:r>
        <w:t>Rules</w:t>
      </w:r>
      <w:r>
        <w:rPr>
          <w:spacing w:val="-1"/>
        </w:rPr>
        <w:t xml:space="preserve"> </w:t>
      </w:r>
      <w:r>
        <w:t>and Regulations, as appears</w:t>
      </w:r>
      <w:r>
        <w:rPr>
          <w:spacing w:val="-1"/>
        </w:rPr>
        <w:t xml:space="preserve"> </w:t>
      </w:r>
      <w:r>
        <w:t>to be</w:t>
      </w:r>
      <w:r>
        <w:rPr>
          <w:spacing w:val="-1"/>
        </w:rPr>
        <w:t xml:space="preserve"> </w:t>
      </w:r>
      <w:r>
        <w:t>necessary</w:t>
      </w:r>
      <w:r>
        <w:rPr>
          <w:spacing w:val="-5"/>
        </w:rPr>
        <w:t xml:space="preserve"> </w:t>
      </w:r>
      <w:r>
        <w:t>or expedient to remove</w:t>
      </w:r>
      <w:r>
        <w:rPr>
          <w:spacing w:val="-1"/>
        </w:rPr>
        <w:t xml:space="preserve"> </w:t>
      </w:r>
      <w:r>
        <w:t>the</w:t>
      </w:r>
      <w:r>
        <w:rPr>
          <w:spacing w:val="-1"/>
        </w:rPr>
        <w:t xml:space="preserve"> </w:t>
      </w:r>
      <w:r>
        <w:t>difficulty, however subject to ratification of such order by the Statutory bodies of the University.</w:t>
      </w:r>
    </w:p>
    <w:p w14:paraId="5912E464" w14:textId="77777777" w:rsidR="004F41CC" w:rsidRDefault="004F41CC">
      <w:pPr>
        <w:pStyle w:val="BodyText"/>
        <w:rPr>
          <w:sz w:val="20"/>
        </w:rPr>
      </w:pPr>
    </w:p>
    <w:p w14:paraId="44D0BFF9" w14:textId="77777777" w:rsidR="004F41CC" w:rsidRDefault="004F41CC">
      <w:pPr>
        <w:pStyle w:val="BodyText"/>
        <w:rPr>
          <w:sz w:val="20"/>
        </w:rPr>
      </w:pPr>
    </w:p>
    <w:p w14:paraId="17618B20" w14:textId="77777777" w:rsidR="004F41CC" w:rsidRDefault="004F41CC">
      <w:pPr>
        <w:pStyle w:val="BodyText"/>
        <w:rPr>
          <w:sz w:val="20"/>
        </w:rPr>
      </w:pPr>
    </w:p>
    <w:p w14:paraId="14231209" w14:textId="77777777" w:rsidR="004F41CC" w:rsidRDefault="00000000">
      <w:pPr>
        <w:pStyle w:val="BodyText"/>
        <w:spacing w:before="180"/>
        <w:rPr>
          <w:sz w:val="20"/>
        </w:rPr>
      </w:pPr>
      <w:r>
        <w:rPr>
          <w:noProof/>
          <w:sz w:val="20"/>
        </w:rPr>
        <mc:AlternateContent>
          <mc:Choice Requires="wps">
            <w:drawing>
              <wp:anchor distT="0" distB="0" distL="0" distR="0" simplePos="0" relativeHeight="251645952" behindDoc="1" locked="0" layoutInCell="1" allowOverlap="1" wp14:anchorId="7D80B61D" wp14:editId="4DD76282">
                <wp:simplePos x="0" y="0"/>
                <wp:positionH relativeFrom="page">
                  <wp:posOffset>895985</wp:posOffset>
                </wp:positionH>
                <wp:positionV relativeFrom="paragraph">
                  <wp:posOffset>275590</wp:posOffset>
                </wp:positionV>
                <wp:extent cx="5770880" cy="18415"/>
                <wp:effectExtent l="0" t="0" r="0" b="0"/>
                <wp:wrapTopAndBottom/>
                <wp:docPr id="7" name="Graphic 7"/>
                <wp:cNvGraphicFramePr/>
                <a:graphic xmlns:a="http://schemas.openxmlformats.org/drawingml/2006/main">
                  <a:graphicData uri="http://schemas.microsoft.com/office/word/2010/wordprocessingShape">
                    <wps:wsp>
                      <wps:cNvSpPr/>
                      <wps:spPr>
                        <a:xfrm>
                          <a:off x="0" y="0"/>
                          <a:ext cx="5770880" cy="18415"/>
                        </a:xfrm>
                        <a:custGeom>
                          <a:avLst/>
                          <a:gdLst/>
                          <a:ahLst/>
                          <a:cxnLst/>
                          <a:rect l="l" t="t" r="r" b="b"/>
                          <a:pathLst>
                            <a:path w="5770880" h="18415">
                              <a:moveTo>
                                <a:pt x="5770752" y="0"/>
                              </a:moveTo>
                              <a:lnTo>
                                <a:pt x="0" y="0"/>
                              </a:lnTo>
                              <a:lnTo>
                                <a:pt x="0" y="18287"/>
                              </a:lnTo>
                              <a:lnTo>
                                <a:pt x="5770752" y="18287"/>
                              </a:lnTo>
                              <a:lnTo>
                                <a:pt x="5770752" y="0"/>
                              </a:lnTo>
                              <a:close/>
                            </a:path>
                          </a:pathLst>
                        </a:custGeom>
                        <a:solidFill>
                          <a:srgbClr val="000000"/>
                        </a:solidFill>
                      </wps:spPr>
                      <wps:bodyPr wrap="square" lIns="0" tIns="0" rIns="0" bIns="0" rtlCol="0">
                        <a:noAutofit/>
                      </wps:bodyPr>
                    </wps:wsp>
                  </a:graphicData>
                </a:graphic>
              </wp:anchor>
            </w:drawing>
          </mc:Choice>
          <mc:Fallback>
            <w:pict>
              <v:shape w14:anchorId="10A611FE" id="Graphic 7" o:spid="_x0000_s1026" style="position:absolute;margin-left:70.55pt;margin-top:21.7pt;width:454.4pt;height:1.45pt;z-index:-251670528;visibility:visible;mso-wrap-style:square;mso-wrap-distance-left:0;mso-wrap-distance-top:0;mso-wrap-distance-right:0;mso-wrap-distance-bottom:0;mso-position-horizontal:absolute;mso-position-horizontal-relative:page;mso-position-vertical:absolute;mso-position-vertical-relative:text;v-text-anchor:top" coordsize="57708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" path="m5770752,l,,,18287r5770752,l5770752,xe" fillcolor="black" stroked="f">
                <v:path arrowok="t"/>
                <w10:wrap type="topAndBottom" anchorx="page"/>
              </v:shape>
            </w:pict>
          </mc:Fallback>
        </mc:AlternateContent>
      </w:r>
    </w:p>
    <w:p w14:paraId="20779AB8" w14:textId="77777777" w:rsidR="004F41CC" w:rsidRDefault="00000000">
      <w:pPr>
        <w:pStyle w:val="BodyText"/>
        <w:spacing w:before="2"/>
        <w:ind w:left="165" w:right="1285"/>
      </w:pPr>
      <w:r>
        <w:t>The</w:t>
      </w:r>
      <w:r>
        <w:rPr>
          <w:spacing w:val="20"/>
        </w:rPr>
        <w:t xml:space="preserve"> </w:t>
      </w:r>
      <w:r>
        <w:t>draft</w:t>
      </w:r>
      <w:r>
        <w:rPr>
          <w:spacing w:val="23"/>
        </w:rPr>
        <w:t xml:space="preserve"> </w:t>
      </w:r>
      <w:r>
        <w:t>guideline</w:t>
      </w:r>
      <w:r>
        <w:rPr>
          <w:spacing w:val="21"/>
        </w:rPr>
        <w:t xml:space="preserve"> </w:t>
      </w:r>
      <w:r>
        <w:t>is</w:t>
      </w:r>
      <w:r>
        <w:rPr>
          <w:spacing w:val="22"/>
        </w:rPr>
        <w:t xml:space="preserve"> </w:t>
      </w:r>
      <w:r>
        <w:t>subject</w:t>
      </w:r>
      <w:r>
        <w:rPr>
          <w:spacing w:val="22"/>
        </w:rPr>
        <w:t xml:space="preserve"> </w:t>
      </w:r>
      <w:r>
        <w:t>to</w:t>
      </w:r>
      <w:r>
        <w:rPr>
          <w:spacing w:val="22"/>
        </w:rPr>
        <w:t xml:space="preserve"> </w:t>
      </w:r>
      <w:r>
        <w:t>modification</w:t>
      </w:r>
      <w:r>
        <w:rPr>
          <w:spacing w:val="24"/>
        </w:rPr>
        <w:t xml:space="preserve"> </w:t>
      </w:r>
      <w:r>
        <w:t>and</w:t>
      </w:r>
      <w:r>
        <w:rPr>
          <w:spacing w:val="21"/>
        </w:rPr>
        <w:t xml:space="preserve"> </w:t>
      </w:r>
      <w:r>
        <w:t>change</w:t>
      </w:r>
      <w:r>
        <w:rPr>
          <w:spacing w:val="20"/>
        </w:rPr>
        <w:t xml:space="preserve"> </w:t>
      </w:r>
      <w:r>
        <w:t>as</w:t>
      </w:r>
      <w:r>
        <w:rPr>
          <w:spacing w:val="22"/>
        </w:rPr>
        <w:t xml:space="preserve"> </w:t>
      </w:r>
      <w:r>
        <w:t>per</w:t>
      </w:r>
      <w:r>
        <w:rPr>
          <w:spacing w:val="23"/>
        </w:rPr>
        <w:t xml:space="preserve"> </w:t>
      </w:r>
      <w:r>
        <w:t>the</w:t>
      </w:r>
      <w:r>
        <w:rPr>
          <w:spacing w:val="21"/>
        </w:rPr>
        <w:t xml:space="preserve"> </w:t>
      </w:r>
      <w:r>
        <w:t>need</w:t>
      </w:r>
      <w:r>
        <w:rPr>
          <w:spacing w:val="21"/>
        </w:rPr>
        <w:t xml:space="preserve"> </w:t>
      </w:r>
      <w:r>
        <w:t>of</w:t>
      </w:r>
      <w:r>
        <w:rPr>
          <w:spacing w:val="21"/>
        </w:rPr>
        <w:t xml:space="preserve"> </w:t>
      </w:r>
      <w:r>
        <w:t>the</w:t>
      </w:r>
      <w:r>
        <w:rPr>
          <w:spacing w:val="23"/>
        </w:rPr>
        <w:t xml:space="preserve"> </w:t>
      </w:r>
      <w:r>
        <w:t>University without prior notice and intimation.</w:t>
      </w:r>
    </w:p>
    <w:p w14:paraId="27774835" w14:textId="77777777" w:rsidR="004F41CC" w:rsidRDefault="00000000">
      <w:pPr>
        <w:pStyle w:val="BodyText"/>
        <w:ind w:left="165" w:right="1285"/>
      </w:pPr>
      <w:r>
        <w:t>The</w:t>
      </w:r>
      <w:r>
        <w:rPr>
          <w:spacing w:val="-2"/>
        </w:rPr>
        <w:t xml:space="preserve"> </w:t>
      </w:r>
      <w:r>
        <w:t>University</w:t>
      </w:r>
      <w:r>
        <w:rPr>
          <w:spacing w:val="-4"/>
        </w:rPr>
        <w:t xml:space="preserve"> </w:t>
      </w:r>
      <w:r>
        <w:t>reserves rights to change</w:t>
      </w:r>
      <w:r>
        <w:rPr>
          <w:spacing w:val="38"/>
        </w:rPr>
        <w:t xml:space="preserve"> </w:t>
      </w:r>
      <w:r>
        <w:t>/</w:t>
      </w:r>
      <w:r>
        <w:rPr>
          <w:spacing w:val="36"/>
        </w:rPr>
        <w:t xml:space="preserve"> </w:t>
      </w:r>
      <w:r>
        <w:t>modify</w:t>
      </w:r>
      <w:r>
        <w:rPr>
          <w:spacing w:val="34"/>
        </w:rPr>
        <w:t xml:space="preserve"> </w:t>
      </w:r>
      <w:r>
        <w:t>/</w:t>
      </w:r>
      <w:r>
        <w:rPr>
          <w:spacing w:val="36"/>
        </w:rPr>
        <w:t xml:space="preserve"> </w:t>
      </w:r>
      <w:r>
        <w:t>implement</w:t>
      </w:r>
      <w:r>
        <w:rPr>
          <w:spacing w:val="37"/>
        </w:rPr>
        <w:t xml:space="preserve"> </w:t>
      </w:r>
      <w:r>
        <w:t>/</w:t>
      </w:r>
      <w:r>
        <w:rPr>
          <w:spacing w:val="36"/>
        </w:rPr>
        <w:t xml:space="preserve"> </w:t>
      </w:r>
      <w:r>
        <w:t>not to implement any</w:t>
      </w:r>
      <w:r>
        <w:rPr>
          <w:spacing w:val="-3"/>
        </w:rPr>
        <w:t xml:space="preserve"> </w:t>
      </w:r>
      <w:r>
        <w:t>or all points of the draft</w:t>
      </w:r>
      <w:r>
        <w:rPr>
          <w:spacing w:val="40"/>
        </w:rPr>
        <w:t xml:space="preserve"> </w:t>
      </w:r>
      <w:r>
        <w:t>guidelines as and when required.</w:t>
      </w:r>
    </w:p>
    <w:p w14:paraId="2619D80C" w14:textId="77777777" w:rsidR="004F41CC" w:rsidRDefault="004F41CC">
      <w:pPr>
        <w:pStyle w:val="BodyText"/>
        <w:sectPr w:rsidR="004F41CC">
          <w:pgSz w:w="11910" w:h="16840"/>
          <w:pgMar w:top="1340" w:right="141" w:bottom="800" w:left="1275" w:header="758" w:footer="608" w:gutter="0"/>
          <w:cols w:space="720"/>
        </w:sectPr>
      </w:pPr>
    </w:p>
    <w:p w14:paraId="48820014" w14:textId="77777777" w:rsidR="004F41CC" w:rsidRDefault="00000000">
      <w:pPr>
        <w:spacing w:before="88"/>
        <w:ind w:left="3281" w:right="4414"/>
        <w:jc w:val="center"/>
        <w:rPr>
          <w:b/>
          <w:sz w:val="36"/>
        </w:rPr>
      </w:pPr>
      <w:r>
        <w:rPr>
          <w:b/>
          <w:color w:val="006FC0"/>
          <w:spacing w:val="-2"/>
          <w:sz w:val="36"/>
        </w:rPr>
        <w:lastRenderedPageBreak/>
        <w:t>APPENDIX</w:t>
      </w:r>
    </w:p>
    <w:p w14:paraId="3E49D030" w14:textId="77777777" w:rsidR="004F41CC" w:rsidRDefault="00000000">
      <w:pPr>
        <w:pStyle w:val="Heading3"/>
        <w:spacing w:before="92"/>
      </w:pPr>
      <w:r>
        <w:t>Appendix</w:t>
      </w:r>
      <w:r>
        <w:rPr>
          <w:spacing w:val="-2"/>
        </w:rPr>
        <w:t xml:space="preserve"> </w:t>
      </w:r>
      <w:r>
        <w:t>I:</w:t>
      </w:r>
      <w:r>
        <w:rPr>
          <w:spacing w:val="-2"/>
        </w:rPr>
        <w:t xml:space="preserve"> </w:t>
      </w:r>
      <w:r>
        <w:t>Internship</w:t>
      </w:r>
      <w:r>
        <w:rPr>
          <w:spacing w:val="-3"/>
        </w:rPr>
        <w:t xml:space="preserve"> </w:t>
      </w:r>
      <w:r>
        <w:rPr>
          <w:spacing w:val="-2"/>
        </w:rPr>
        <w:t>Undertaking</w:t>
      </w:r>
    </w:p>
    <w:p w14:paraId="30C4A1DF" w14:textId="77777777" w:rsidR="004F41CC" w:rsidRDefault="00000000">
      <w:pPr>
        <w:spacing w:before="40" w:line="343" w:lineRule="auto"/>
        <w:ind w:left="165" w:right="1289"/>
        <w:jc w:val="both"/>
        <w:rPr>
          <w:rFonts w:ascii="SimSun-ExtB" w:eastAsia="SimSun-ExtB" w:hAnsi="SimSun-ExtB" w:cs="SimSun-ExtB"/>
        </w:rPr>
      </w:pPr>
      <w:r>
        <w:rPr>
          <w:rFonts w:ascii="SimSun-ExtB" w:eastAsia="SimSun-ExtB" w:hAnsi="SimSun-ExtB" w:cs="SimSun-ExtB"/>
          <w:w w:val="60"/>
          <w:cs/>
        </w:rPr>
        <w:t>વિદ્યાર્થીનું</w:t>
      </w:r>
      <w:r>
        <w:rPr>
          <w:rFonts w:ascii="SimSun-ExtB" w:eastAsia="SimSun-ExtB" w:hAnsi="SimSun-ExtB" w:cs="SimSun-ExtB"/>
          <w:w w:val="60"/>
        </w:rPr>
        <w:t>¸</w:t>
      </w:r>
      <w:r>
        <w:rPr>
          <w:rFonts w:ascii="SimSun-ExtB" w:eastAsia="SimSun-ExtB" w:hAnsi="SimSun-ExtB" w:cs="SimSun-ExtB"/>
          <w:spacing w:val="39"/>
        </w:rPr>
        <w:t xml:space="preserve"> </w:t>
      </w:r>
      <w:r>
        <w:rPr>
          <w:w w:val="95"/>
        </w:rPr>
        <w:t>Undertaking,</w:t>
      </w:r>
      <w:r>
        <w:rPr>
          <w:spacing w:val="57"/>
        </w:rPr>
        <w:t xml:space="preserve"> </w:t>
      </w:r>
      <w:r>
        <w:rPr>
          <w:rFonts w:ascii="SimSun-ExtB" w:eastAsia="SimSun-ExtB" w:hAnsi="SimSun-ExtB" w:cs="SimSun-ExtB"/>
          <w:w w:val="60"/>
          <w:cs/>
        </w:rPr>
        <w:t>જેમાું</w:t>
      </w:r>
      <w:r>
        <w:rPr>
          <w:rFonts w:ascii="SimSun-ExtB" w:eastAsia="SimSun-ExtB" w:hAnsi="SimSun-ExtB" w:cs="SimSun-ExtB"/>
          <w:spacing w:val="59"/>
        </w:rPr>
        <w:t xml:space="preserve"> </w:t>
      </w:r>
      <w:r>
        <w:rPr>
          <w:rFonts w:ascii="SimSun-ExtB" w:eastAsia="SimSun-ExtB" w:hAnsi="SimSun-ExtB" w:cs="SimSun-ExtB"/>
          <w:w w:val="95"/>
          <w:cs/>
        </w:rPr>
        <w:t>એ</w:t>
      </w:r>
      <w:r>
        <w:rPr>
          <w:rFonts w:ascii="SimSun-ExtB" w:eastAsia="SimSun-ExtB" w:hAnsi="SimSun-ExtB" w:cs="SimSun-ExtB"/>
          <w:spacing w:val="59"/>
        </w:rPr>
        <w:t xml:space="preserve"> </w:t>
      </w:r>
      <w:r>
        <w:rPr>
          <w:w w:val="95"/>
        </w:rPr>
        <w:t>Internship</w:t>
      </w:r>
      <w:r>
        <w:rPr>
          <w:spacing w:val="57"/>
        </w:rPr>
        <w:t xml:space="preserve"> </w:t>
      </w:r>
      <w:r>
        <w:rPr>
          <w:rFonts w:ascii="SimSun-ExtB" w:eastAsia="SimSun-ExtB" w:hAnsi="SimSun-ExtB" w:cs="SimSun-ExtB"/>
          <w:w w:val="60"/>
          <w:cs/>
        </w:rPr>
        <w:t>સ્િીકારિાની</w:t>
      </w:r>
      <w:r>
        <w:rPr>
          <w:rFonts w:ascii="SimSun-ExtB" w:eastAsia="SimSun-ExtB" w:hAnsi="SimSun-ExtB" w:cs="SimSun-ExtB"/>
          <w:spacing w:val="61"/>
        </w:rPr>
        <w:t xml:space="preserve"> </w:t>
      </w:r>
      <w:r>
        <w:rPr>
          <w:rFonts w:ascii="SimSun-ExtB" w:eastAsia="SimSun-ExtB" w:hAnsi="SimSun-ExtB" w:cs="SimSun-ExtB"/>
          <w:w w:val="60"/>
          <w:cs/>
        </w:rPr>
        <w:t>સુંમવિ</w:t>
      </w:r>
      <w:r>
        <w:rPr>
          <w:rFonts w:ascii="SimSun-ExtB" w:eastAsia="SimSun-ExtB" w:hAnsi="SimSun-ExtB" w:cs="SimSun-ExtB"/>
          <w:spacing w:val="40"/>
        </w:rPr>
        <w:t xml:space="preserve"> </w:t>
      </w:r>
      <w:r>
        <w:rPr>
          <w:rFonts w:ascii="SimSun-ExtB" w:eastAsia="SimSun-ExtB" w:hAnsi="SimSun-ExtB" w:cs="SimSun-ExtB"/>
          <w:w w:val="60"/>
          <w:cs/>
        </w:rPr>
        <w:t>આપે</w:t>
      </w:r>
      <w:r>
        <w:rPr>
          <w:rFonts w:ascii="SimSun-ExtB" w:eastAsia="SimSun-ExtB" w:hAnsi="SimSun-ExtB" w:cs="SimSun-ExtB"/>
          <w:spacing w:val="58"/>
        </w:rPr>
        <w:t xml:space="preserve"> </w:t>
      </w:r>
      <w:r>
        <w:rPr>
          <w:rFonts w:ascii="SimSun-ExtB" w:eastAsia="SimSun-ExtB" w:hAnsi="SimSun-ExtB" w:cs="SimSun-ExtB"/>
          <w:w w:val="60"/>
          <w:cs/>
        </w:rPr>
        <w:t>છે</w:t>
      </w:r>
      <w:r>
        <w:rPr>
          <w:rFonts w:ascii="SimSun-ExtB" w:eastAsia="SimSun-ExtB" w:hAnsi="SimSun-ExtB" w:cs="SimSun-ExtB"/>
          <w:w w:val="60"/>
        </w:rPr>
        <w:t>.</w:t>
      </w:r>
      <w:r>
        <w:rPr>
          <w:rFonts w:ascii="SimSun-ExtB" w:eastAsia="SimSun-ExtB" w:hAnsi="SimSun-ExtB" w:cs="SimSun-ExtB"/>
          <w:spacing w:val="58"/>
        </w:rPr>
        <w:t xml:space="preserve"> </w:t>
      </w:r>
      <w:r>
        <w:rPr>
          <w:rFonts w:ascii="SimSun-ExtB" w:eastAsia="SimSun-ExtB" w:hAnsi="SimSun-ExtB" w:cs="SimSun-ExtB"/>
          <w:w w:val="95"/>
          <w:cs/>
        </w:rPr>
        <w:t>આ</w:t>
      </w:r>
      <w:r>
        <w:rPr>
          <w:rFonts w:ascii="SimSun-ExtB" w:eastAsia="SimSun-ExtB" w:hAnsi="SimSun-ExtB" w:cs="SimSun-ExtB"/>
          <w:spacing w:val="58"/>
        </w:rPr>
        <w:t xml:space="preserve"> </w:t>
      </w:r>
      <w:r>
        <w:rPr>
          <w:rFonts w:ascii="SimSun-ExtB" w:eastAsia="SimSun-ExtB" w:hAnsi="SimSun-ExtB" w:cs="SimSun-ExtB"/>
          <w:w w:val="60"/>
          <w:cs/>
        </w:rPr>
        <w:t>ડૉક્ય</w:t>
      </w:r>
      <w:r>
        <w:rPr>
          <w:rFonts w:ascii="SimSun-ExtB" w:eastAsia="SimSun-ExtB" w:hAnsi="SimSun-ExtB" w:cs="SimSun-ExtB"/>
          <w:w w:val="60"/>
        </w:rPr>
        <w:t>¸</w:t>
      </w:r>
      <w:r>
        <w:rPr>
          <w:rFonts w:ascii="SimSun-ExtB" w:eastAsia="SimSun-ExtB" w:hAnsi="SimSun-ExtB" w:cs="SimSun-ExtB"/>
          <w:w w:val="60"/>
          <w:cs/>
        </w:rPr>
        <w:t xml:space="preserve">મેન્ટ </w:t>
      </w:r>
      <w:r>
        <w:rPr>
          <w:rFonts w:ascii="SimSun-ExtB" w:eastAsia="SimSun-ExtB" w:hAnsi="SimSun-ExtB" w:cs="SimSun-ExtB"/>
          <w:spacing w:val="-101"/>
          <w:w w:val="55"/>
          <w:cs/>
        </w:rPr>
        <w:t>કોલેજે</w:t>
      </w:r>
      <w:r>
        <w:rPr>
          <w:rFonts w:ascii="SimSun-ExtB" w:eastAsia="SimSun-ExtB" w:hAnsi="SimSun-ExtB" w:cs="SimSun-ExtB"/>
          <w:spacing w:val="40"/>
        </w:rPr>
        <w:t xml:space="preserve"> </w:t>
      </w:r>
      <w:r>
        <w:rPr>
          <w:rFonts w:ascii="SimSun-ExtB" w:eastAsia="SimSun-ExtB" w:hAnsi="SimSun-ExtB" w:cs="SimSun-ExtB"/>
          <w:w w:val="55"/>
          <w:cs/>
        </w:rPr>
        <w:t>જે અધ્યાપકને</w:t>
      </w:r>
      <w:r>
        <w:rPr>
          <w:rFonts w:ascii="SimSun-ExtB" w:eastAsia="SimSun-ExtB" w:hAnsi="SimSun-ExtB" w:cs="SimSun-ExtB"/>
        </w:rPr>
        <w:t xml:space="preserve"> </w:t>
      </w:r>
      <w:r>
        <w:rPr>
          <w:rFonts w:ascii="SimSun-ExtB" w:eastAsia="SimSun-ExtB" w:hAnsi="SimSun-ExtB" w:cs="SimSun-ExtB"/>
          <w:w w:val="55"/>
          <w:cs/>
        </w:rPr>
        <w:t>વિદ્યાર્થીના</w:t>
      </w:r>
      <w:r>
        <w:rPr>
          <w:rFonts w:ascii="SimSun-ExtB" w:eastAsia="SimSun-ExtB" w:hAnsi="SimSun-ExtB" w:cs="SimSun-ExtB"/>
        </w:rPr>
        <w:t xml:space="preserve"> </w:t>
      </w:r>
      <w:r>
        <w:rPr>
          <w:rFonts w:ascii="SimSun-ExtB" w:eastAsia="SimSun-ExtB" w:hAnsi="SimSun-ExtB" w:cs="SimSun-ExtB"/>
          <w:w w:val="55"/>
          <w:cs/>
        </w:rPr>
        <w:t>માર્ગદર્ગક</w:t>
      </w:r>
      <w:r>
        <w:rPr>
          <w:rFonts w:ascii="SimSun-ExtB" w:eastAsia="SimSun-ExtB" w:hAnsi="SimSun-ExtB" w:cs="SimSun-ExtB"/>
        </w:rPr>
        <w:t xml:space="preserve"> </w:t>
      </w:r>
      <w:r>
        <w:rPr>
          <w:rFonts w:ascii="SimSun-ExtB" w:eastAsia="SimSun-ExtB" w:hAnsi="SimSun-ExtB" w:cs="SimSun-ExtB"/>
          <w:w w:val="55"/>
          <w:cs/>
        </w:rPr>
        <w:t>બનાવ્યા</w:t>
      </w:r>
      <w:r>
        <w:rPr>
          <w:rFonts w:ascii="SimSun-ExtB" w:eastAsia="SimSun-ExtB" w:hAnsi="SimSun-ExtB" w:cs="SimSun-ExtB"/>
        </w:rPr>
        <w:t xml:space="preserve"> </w:t>
      </w:r>
      <w:r>
        <w:rPr>
          <w:rFonts w:ascii="SimSun-ExtB" w:eastAsia="SimSun-ExtB" w:hAnsi="SimSun-ExtB" w:cs="SimSun-ExtB"/>
          <w:w w:val="55"/>
          <w:cs/>
        </w:rPr>
        <w:t>હોય</w:t>
      </w:r>
      <w:r>
        <w:rPr>
          <w:rFonts w:ascii="SimSun-ExtB" w:eastAsia="SimSun-ExtB" w:hAnsi="SimSun-ExtB" w:cs="SimSun-ExtB"/>
        </w:rPr>
        <w:t xml:space="preserve"> </w:t>
      </w:r>
      <w:r>
        <w:rPr>
          <w:rFonts w:ascii="SimSun-ExtB" w:eastAsia="SimSun-ExtB" w:hAnsi="SimSun-ExtB" w:cs="SimSun-ExtB"/>
          <w:w w:val="55"/>
          <w:cs/>
        </w:rPr>
        <w:t>િેઓ</w:t>
      </w:r>
      <w:r>
        <w:rPr>
          <w:rFonts w:ascii="SimSun-ExtB" w:eastAsia="SimSun-ExtB" w:hAnsi="SimSun-ExtB" w:cs="SimSun-ExtB"/>
        </w:rPr>
        <w:t xml:space="preserve"> </w:t>
      </w:r>
      <w:r>
        <w:rPr>
          <w:rFonts w:ascii="SimSun-ExtB" w:eastAsia="SimSun-ExtB" w:hAnsi="SimSun-ExtB" w:cs="SimSun-ExtB"/>
          <w:w w:val="55"/>
          <w:cs/>
        </w:rPr>
        <w:t>પાસે</w:t>
      </w:r>
      <w:r>
        <w:rPr>
          <w:rFonts w:ascii="SimSun-ExtB" w:eastAsia="SimSun-ExtB" w:hAnsi="SimSun-ExtB" w:cs="SimSun-ExtB"/>
        </w:rPr>
        <w:t xml:space="preserve"> </w:t>
      </w:r>
      <w:r>
        <w:rPr>
          <w:rFonts w:ascii="SimSun-ExtB" w:eastAsia="SimSun-ExtB" w:hAnsi="SimSun-ExtB" w:cs="SimSun-ExtB"/>
          <w:w w:val="55"/>
          <w:cs/>
        </w:rPr>
        <w:t>રહેર્ે</w:t>
      </w:r>
      <w:r>
        <w:rPr>
          <w:rFonts w:ascii="SimSun-ExtB" w:eastAsia="SimSun-ExtB" w:hAnsi="SimSun-ExtB" w:cs="SimSun-ExtB"/>
          <w:w w:val="55"/>
        </w:rPr>
        <w:t>.</w:t>
      </w:r>
    </w:p>
    <w:p w14:paraId="0282B917" w14:textId="77777777" w:rsidR="004F41CC" w:rsidRDefault="00000000">
      <w:pPr>
        <w:pStyle w:val="Heading3"/>
        <w:spacing w:before="52"/>
      </w:pPr>
      <w:r>
        <w:t>Appendix</w:t>
      </w:r>
      <w:r>
        <w:rPr>
          <w:spacing w:val="-3"/>
        </w:rPr>
        <w:t xml:space="preserve"> </w:t>
      </w:r>
      <w:r>
        <w:t>II:</w:t>
      </w:r>
      <w:r>
        <w:rPr>
          <w:spacing w:val="-2"/>
        </w:rPr>
        <w:t xml:space="preserve"> </w:t>
      </w:r>
      <w:r>
        <w:t>Draft</w:t>
      </w:r>
      <w:r>
        <w:rPr>
          <w:spacing w:val="-2"/>
        </w:rPr>
        <w:t xml:space="preserve"> </w:t>
      </w:r>
      <w:r>
        <w:t>Resume</w:t>
      </w:r>
      <w:r>
        <w:rPr>
          <w:spacing w:val="-3"/>
        </w:rPr>
        <w:t xml:space="preserve"> </w:t>
      </w:r>
      <w:r>
        <w:rPr>
          <w:spacing w:val="-2"/>
        </w:rPr>
        <w:t>Template</w:t>
      </w:r>
    </w:p>
    <w:p w14:paraId="6C0348FF" w14:textId="77777777" w:rsidR="004F41CC" w:rsidRDefault="00000000">
      <w:pPr>
        <w:spacing w:before="40" w:line="343" w:lineRule="auto"/>
        <w:ind w:left="165" w:right="1294"/>
        <w:jc w:val="both"/>
        <w:rPr>
          <w:rFonts w:ascii="SimSun-ExtB" w:eastAsia="SimSun-ExtB" w:hAnsi="SimSun-ExtB" w:cs="SimSun-ExtB"/>
        </w:rPr>
      </w:pPr>
      <w:r>
        <w:rPr>
          <w:rFonts w:ascii="SimSun-ExtB" w:eastAsia="SimSun-ExtB" w:hAnsi="SimSun-ExtB" w:cs="SimSun-ExtB"/>
          <w:spacing w:val="-6"/>
          <w:w w:val="60"/>
          <w:cs/>
        </w:rPr>
        <w:t>વિદ્યાર્થીનું</w:t>
      </w:r>
      <w:r>
        <w:rPr>
          <w:rFonts w:ascii="SimSun-ExtB" w:eastAsia="SimSun-ExtB" w:hAnsi="SimSun-ExtB" w:cs="SimSun-ExtB"/>
          <w:spacing w:val="-6"/>
          <w:w w:val="60"/>
        </w:rPr>
        <w:t>¸</w:t>
      </w:r>
      <w:r>
        <w:rPr>
          <w:rFonts w:ascii="SimSun-ExtB" w:eastAsia="SimSun-ExtB" w:hAnsi="SimSun-ExtB" w:cs="SimSun-ExtB"/>
          <w:spacing w:val="-22"/>
        </w:rPr>
        <w:t xml:space="preserve"> </w:t>
      </w:r>
      <w:r>
        <w:rPr>
          <w:spacing w:val="-6"/>
          <w:w w:val="60"/>
        </w:rPr>
        <w:t>Resume.</w:t>
      </w:r>
      <w:r>
        <w:rPr>
          <w:spacing w:val="-8"/>
        </w:rPr>
        <w:t xml:space="preserve"> </w:t>
      </w:r>
      <w:r>
        <w:rPr>
          <w:rFonts w:ascii="SimSun-ExtB" w:eastAsia="SimSun-ExtB" w:hAnsi="SimSun-ExtB" w:cs="SimSun-ExtB"/>
          <w:spacing w:val="-6"/>
          <w:w w:val="60"/>
          <w:cs/>
        </w:rPr>
        <w:t>આની</w:t>
      </w:r>
      <w:r>
        <w:rPr>
          <w:rFonts w:ascii="SimSun-ExtB" w:eastAsia="SimSun-ExtB" w:hAnsi="SimSun-ExtB" w:cs="SimSun-ExtB"/>
          <w:spacing w:val="-21"/>
        </w:rPr>
        <w:t xml:space="preserve"> </w:t>
      </w:r>
      <w:r>
        <w:rPr>
          <w:rFonts w:ascii="SimSun-ExtB" w:eastAsia="SimSun-ExtB" w:hAnsi="SimSun-ExtB" w:cs="SimSun-ExtB"/>
          <w:spacing w:val="-6"/>
          <w:w w:val="60"/>
          <w:cs/>
        </w:rPr>
        <w:t>બે</w:t>
      </w:r>
      <w:r>
        <w:rPr>
          <w:rFonts w:ascii="SimSun-ExtB" w:eastAsia="SimSun-ExtB" w:hAnsi="SimSun-ExtB" w:cs="SimSun-ExtB"/>
          <w:spacing w:val="-22"/>
        </w:rPr>
        <w:t xml:space="preserve"> </w:t>
      </w:r>
      <w:r>
        <w:rPr>
          <w:rFonts w:ascii="SimSun-ExtB" w:eastAsia="SimSun-ExtB" w:hAnsi="SimSun-ExtB" w:cs="SimSun-ExtB"/>
          <w:spacing w:val="-6"/>
          <w:w w:val="60"/>
          <w:cs/>
        </w:rPr>
        <w:t>કોપી</w:t>
      </w:r>
      <w:r>
        <w:rPr>
          <w:rFonts w:ascii="SimSun-ExtB" w:eastAsia="SimSun-ExtB" w:hAnsi="SimSun-ExtB" w:cs="SimSun-ExtB"/>
          <w:spacing w:val="-21"/>
        </w:rPr>
        <w:t xml:space="preserve"> </w:t>
      </w:r>
      <w:r>
        <w:rPr>
          <w:rFonts w:ascii="SimSun-ExtB" w:eastAsia="SimSun-ExtB" w:hAnsi="SimSun-ExtB" w:cs="SimSun-ExtB"/>
          <w:spacing w:val="-6"/>
          <w:w w:val="60"/>
          <w:cs/>
        </w:rPr>
        <w:t>બનાિિી</w:t>
      </w:r>
      <w:r>
        <w:rPr>
          <w:rFonts w:ascii="SimSun-ExtB" w:eastAsia="SimSun-ExtB" w:hAnsi="SimSun-ExtB" w:cs="SimSun-ExtB"/>
          <w:spacing w:val="-6"/>
          <w:w w:val="60"/>
        </w:rPr>
        <w:t>.</w:t>
      </w:r>
      <w:r>
        <w:rPr>
          <w:rFonts w:ascii="SimSun-ExtB" w:eastAsia="SimSun-ExtB" w:hAnsi="SimSun-ExtB" w:cs="SimSun-ExtB"/>
          <w:spacing w:val="-21"/>
        </w:rPr>
        <w:t xml:space="preserve"> </w:t>
      </w:r>
      <w:r>
        <w:rPr>
          <w:rFonts w:ascii="SimSun-ExtB" w:eastAsia="SimSun-ExtB" w:hAnsi="SimSun-ExtB" w:cs="SimSun-ExtB"/>
          <w:spacing w:val="-6"/>
          <w:w w:val="60"/>
          <w:cs/>
        </w:rPr>
        <w:t>એક</w:t>
      </w:r>
      <w:r>
        <w:rPr>
          <w:rFonts w:ascii="SimSun-ExtB" w:eastAsia="SimSun-ExtB" w:hAnsi="SimSun-ExtB" w:cs="SimSun-ExtB"/>
          <w:spacing w:val="-21"/>
        </w:rPr>
        <w:t xml:space="preserve"> </w:t>
      </w:r>
      <w:r>
        <w:rPr>
          <w:rFonts w:ascii="SimSun-ExtB" w:eastAsia="SimSun-ExtB" w:hAnsi="SimSun-ExtB" w:cs="SimSun-ExtB"/>
          <w:spacing w:val="-6"/>
          <w:w w:val="60"/>
          <w:cs/>
        </w:rPr>
        <w:t>કોલેજ</w:t>
      </w:r>
      <w:r>
        <w:rPr>
          <w:rFonts w:ascii="SimSun-ExtB" w:eastAsia="SimSun-ExtB" w:hAnsi="SimSun-ExtB" w:cs="SimSun-ExtB"/>
          <w:spacing w:val="-20"/>
        </w:rPr>
        <w:t xml:space="preserve"> </w:t>
      </w:r>
      <w:r>
        <w:rPr>
          <w:rFonts w:ascii="SimSun-ExtB" w:eastAsia="SimSun-ExtB" w:hAnsi="SimSun-ExtB" w:cs="SimSun-ExtB"/>
          <w:spacing w:val="-6"/>
          <w:w w:val="60"/>
          <w:cs/>
        </w:rPr>
        <w:t>પોિાની</w:t>
      </w:r>
      <w:r>
        <w:rPr>
          <w:rFonts w:ascii="SimSun-ExtB" w:eastAsia="SimSun-ExtB" w:hAnsi="SimSun-ExtB" w:cs="SimSun-ExtB"/>
          <w:spacing w:val="-21"/>
        </w:rPr>
        <w:t xml:space="preserve"> </w:t>
      </w:r>
      <w:r>
        <w:rPr>
          <w:rFonts w:ascii="SimSun-ExtB" w:eastAsia="SimSun-ExtB" w:hAnsi="SimSun-ExtB" w:cs="SimSun-ExtB"/>
          <w:spacing w:val="-6"/>
          <w:w w:val="60"/>
          <w:cs/>
        </w:rPr>
        <w:t>પાસે</w:t>
      </w:r>
      <w:r>
        <w:rPr>
          <w:rFonts w:ascii="SimSun-ExtB" w:eastAsia="SimSun-ExtB" w:hAnsi="SimSun-ExtB" w:cs="SimSun-ExtB"/>
          <w:spacing w:val="-21"/>
        </w:rPr>
        <w:t xml:space="preserve"> </w:t>
      </w:r>
      <w:r>
        <w:rPr>
          <w:rFonts w:ascii="SimSun-ExtB" w:eastAsia="SimSun-ExtB" w:hAnsi="SimSun-ExtB" w:cs="SimSun-ExtB"/>
          <w:spacing w:val="-6"/>
          <w:w w:val="60"/>
          <w:cs/>
        </w:rPr>
        <w:t>રાખર્ે</w:t>
      </w:r>
      <w:r>
        <w:rPr>
          <w:rFonts w:ascii="SimSun-ExtB" w:eastAsia="SimSun-ExtB" w:hAnsi="SimSun-ExtB" w:cs="SimSun-ExtB"/>
          <w:spacing w:val="-22"/>
        </w:rPr>
        <w:t xml:space="preserve"> </w:t>
      </w:r>
      <w:r>
        <w:rPr>
          <w:rFonts w:ascii="SimSun-ExtB" w:eastAsia="SimSun-ExtB" w:hAnsi="SimSun-ExtB" w:cs="SimSun-ExtB"/>
          <w:spacing w:val="-6"/>
          <w:w w:val="60"/>
          <w:cs/>
        </w:rPr>
        <w:t>અને</w:t>
      </w:r>
      <w:r>
        <w:rPr>
          <w:rFonts w:ascii="SimSun-ExtB" w:eastAsia="SimSun-ExtB" w:hAnsi="SimSun-ExtB" w:cs="SimSun-ExtB"/>
          <w:spacing w:val="-19"/>
        </w:rPr>
        <w:t xml:space="preserve"> </w:t>
      </w:r>
      <w:r>
        <w:rPr>
          <w:rFonts w:ascii="SimSun-ExtB" w:eastAsia="SimSun-ExtB" w:hAnsi="SimSun-ExtB" w:cs="SimSun-ExtB"/>
          <w:spacing w:val="-6"/>
          <w:w w:val="60"/>
          <w:cs/>
        </w:rPr>
        <w:t>એક</w:t>
      </w:r>
      <w:r>
        <w:rPr>
          <w:rFonts w:ascii="SimSun-ExtB" w:eastAsia="SimSun-ExtB" w:hAnsi="SimSun-ExtB" w:cs="SimSun-ExtB"/>
          <w:spacing w:val="-21"/>
        </w:rPr>
        <w:t xml:space="preserve"> </w:t>
      </w:r>
      <w:r>
        <w:rPr>
          <w:rFonts w:ascii="SimSun-ExtB" w:eastAsia="SimSun-ExtB" w:hAnsi="SimSun-ExtB" w:cs="SimSun-ExtB"/>
          <w:spacing w:val="-6"/>
          <w:w w:val="60"/>
          <w:cs/>
        </w:rPr>
        <w:t>નકલ</w:t>
      </w:r>
      <w:r>
        <w:rPr>
          <w:rFonts w:ascii="SimSun-ExtB" w:eastAsia="SimSun-ExtB" w:hAnsi="SimSun-ExtB" w:cs="SimSun-ExtB"/>
          <w:spacing w:val="-20"/>
        </w:rPr>
        <w:t xml:space="preserve"> </w:t>
      </w:r>
      <w:r>
        <w:rPr>
          <w:rFonts w:ascii="SimSun-ExtB" w:eastAsia="SimSun-ExtB" w:hAnsi="SimSun-ExtB" w:cs="SimSun-ExtB"/>
          <w:spacing w:val="-6"/>
          <w:w w:val="60"/>
          <w:cs/>
        </w:rPr>
        <w:t xml:space="preserve">વિદ્યાર્થી </w:t>
      </w:r>
      <w:r>
        <w:rPr>
          <w:rFonts w:ascii="SimSun-ExtB" w:eastAsia="SimSun-ExtB" w:hAnsi="SimSun-ExtB" w:cs="SimSun-ExtB"/>
          <w:w w:val="65"/>
          <w:cs/>
        </w:rPr>
        <w:t>જયાું</w:t>
      </w:r>
      <w:r>
        <w:rPr>
          <w:rFonts w:ascii="SimSun-ExtB" w:eastAsia="SimSun-ExtB" w:hAnsi="SimSun-ExtB" w:cs="SimSun-ExtB"/>
          <w:spacing w:val="40"/>
        </w:rPr>
        <w:t xml:space="preserve"> </w:t>
      </w:r>
      <w:r>
        <w:rPr>
          <w:w w:val="90"/>
        </w:rPr>
        <w:t>Internship</w:t>
      </w:r>
      <w:r>
        <w:rPr>
          <w:spacing w:val="40"/>
        </w:rPr>
        <w:t xml:space="preserve"> </w:t>
      </w:r>
      <w:r>
        <w:rPr>
          <w:rFonts w:ascii="SimSun-ExtB" w:eastAsia="SimSun-ExtB" w:hAnsi="SimSun-ExtB" w:cs="SimSun-ExtB"/>
          <w:w w:val="65"/>
          <w:cs/>
        </w:rPr>
        <w:t>માટે</w:t>
      </w:r>
      <w:r>
        <w:rPr>
          <w:rFonts w:ascii="SimSun-ExtB" w:eastAsia="SimSun-ExtB" w:hAnsi="SimSun-ExtB" w:cs="SimSun-ExtB"/>
          <w:spacing w:val="40"/>
        </w:rPr>
        <w:t xml:space="preserve"> </w:t>
      </w:r>
      <w:r>
        <w:rPr>
          <w:rFonts w:ascii="SimSun-ExtB" w:eastAsia="SimSun-ExtB" w:hAnsi="SimSun-ExtB" w:cs="SimSun-ExtB"/>
          <w:w w:val="65"/>
          <w:cs/>
        </w:rPr>
        <w:t>જર્ે</w:t>
      </w:r>
      <w:r>
        <w:rPr>
          <w:rFonts w:ascii="SimSun-ExtB" w:eastAsia="SimSun-ExtB" w:hAnsi="SimSun-ExtB" w:cs="SimSun-ExtB"/>
          <w:spacing w:val="40"/>
        </w:rPr>
        <w:t xml:space="preserve"> </w:t>
      </w:r>
      <w:r>
        <w:rPr>
          <w:rFonts w:ascii="SimSun-ExtB" w:eastAsia="SimSun-ExtB" w:hAnsi="SimSun-ExtB" w:cs="SimSun-ExtB"/>
          <w:w w:val="65"/>
          <w:cs/>
        </w:rPr>
        <w:t>તયાું</w:t>
      </w:r>
      <w:r>
        <w:rPr>
          <w:rFonts w:ascii="SimSun-ExtB" w:eastAsia="SimSun-ExtB" w:hAnsi="SimSun-ExtB" w:cs="SimSun-ExtB"/>
          <w:spacing w:val="40"/>
        </w:rPr>
        <w:t xml:space="preserve"> </w:t>
      </w:r>
      <w:r>
        <w:rPr>
          <w:rFonts w:ascii="SimSun-ExtB" w:eastAsia="SimSun-ExtB" w:hAnsi="SimSun-ExtB" w:cs="SimSun-ExtB"/>
          <w:w w:val="65"/>
          <w:cs/>
        </w:rPr>
        <w:t>આપર્ે</w:t>
      </w:r>
      <w:r>
        <w:rPr>
          <w:rFonts w:ascii="SimSun-ExtB" w:eastAsia="SimSun-ExtB" w:hAnsi="SimSun-ExtB" w:cs="SimSun-ExtB"/>
          <w:w w:val="65"/>
        </w:rPr>
        <w:t>.</w:t>
      </w:r>
    </w:p>
    <w:p w14:paraId="55144DD5" w14:textId="77777777" w:rsidR="004F41CC" w:rsidRDefault="00000000">
      <w:pPr>
        <w:pStyle w:val="Heading3"/>
        <w:spacing w:before="53"/>
      </w:pPr>
      <w:r>
        <w:t>Appendix</w:t>
      </w:r>
      <w:r>
        <w:rPr>
          <w:spacing w:val="-2"/>
        </w:rPr>
        <w:t xml:space="preserve"> </w:t>
      </w:r>
      <w:r>
        <w:t>III:</w:t>
      </w:r>
      <w:r>
        <w:rPr>
          <w:spacing w:val="-2"/>
        </w:rPr>
        <w:t xml:space="preserve"> </w:t>
      </w:r>
      <w:r>
        <w:t>Organization</w:t>
      </w:r>
      <w:r>
        <w:rPr>
          <w:spacing w:val="-2"/>
        </w:rPr>
        <w:t xml:space="preserve"> </w:t>
      </w:r>
      <w:r>
        <w:t>Outreach</w:t>
      </w:r>
      <w:r>
        <w:rPr>
          <w:spacing w:val="-1"/>
        </w:rPr>
        <w:t xml:space="preserve"> </w:t>
      </w:r>
      <w:r>
        <w:rPr>
          <w:spacing w:val="-2"/>
        </w:rPr>
        <w:t>Letter</w:t>
      </w:r>
    </w:p>
    <w:p w14:paraId="06FAC437" w14:textId="77777777" w:rsidR="004F41CC" w:rsidRDefault="00000000">
      <w:pPr>
        <w:spacing w:before="41" w:line="343" w:lineRule="auto"/>
        <w:ind w:left="165" w:right="1290"/>
        <w:jc w:val="both"/>
        <w:rPr>
          <w:rFonts w:ascii="SimSun-ExtB" w:eastAsia="SimSun-ExtB" w:hAnsi="SimSun-ExtB" w:cs="SimSun-ExtB"/>
        </w:rPr>
      </w:pPr>
      <w:r>
        <w:rPr>
          <w:rFonts w:ascii="SimSun-ExtB" w:eastAsia="SimSun-ExtB" w:hAnsi="SimSun-ExtB" w:cs="SimSun-ExtB"/>
          <w:spacing w:val="-4"/>
          <w:w w:val="60"/>
          <w:cs/>
        </w:rPr>
        <w:t>કોલેજના</w:t>
      </w:r>
      <w:r>
        <w:rPr>
          <w:rFonts w:ascii="SimSun-ExtB" w:eastAsia="SimSun-ExtB" w:hAnsi="SimSun-ExtB" w:cs="SimSun-ExtB"/>
          <w:spacing w:val="-24"/>
        </w:rPr>
        <w:t xml:space="preserve"> </w:t>
      </w:r>
      <w:r>
        <w:rPr>
          <w:rFonts w:ascii="SimSun-ExtB" w:eastAsia="SimSun-ExtB" w:hAnsi="SimSun-ExtB" w:cs="SimSun-ExtB"/>
          <w:spacing w:val="-4"/>
          <w:w w:val="60"/>
          <w:cs/>
        </w:rPr>
        <w:t>આચાયગ</w:t>
      </w:r>
      <w:r>
        <w:rPr>
          <w:rFonts w:ascii="SimSun-ExtB" w:eastAsia="SimSun-ExtB" w:hAnsi="SimSun-ExtB" w:cs="SimSun-ExtB"/>
          <w:spacing w:val="-23"/>
        </w:rPr>
        <w:t xml:space="preserve"> </w:t>
      </w:r>
      <w:r>
        <w:rPr>
          <w:rFonts w:ascii="SimSun-ExtB" w:eastAsia="SimSun-ExtB" w:hAnsi="SimSun-ExtB" w:cs="SimSun-ExtB"/>
          <w:spacing w:val="-4"/>
          <w:w w:val="60"/>
          <w:cs/>
        </w:rPr>
        <w:t>દ્વારા</w:t>
      </w:r>
      <w:r>
        <w:rPr>
          <w:rFonts w:ascii="SimSun-ExtB" w:eastAsia="SimSun-ExtB" w:hAnsi="SimSun-ExtB" w:cs="SimSun-ExtB"/>
          <w:spacing w:val="-24"/>
        </w:rPr>
        <w:t xml:space="preserve"> </w:t>
      </w:r>
      <w:r>
        <w:rPr>
          <w:spacing w:val="-4"/>
          <w:w w:val="60"/>
        </w:rPr>
        <w:t>Internship</w:t>
      </w:r>
      <w:r>
        <w:rPr>
          <w:spacing w:val="-10"/>
        </w:rPr>
        <w:t xml:space="preserve"> </w:t>
      </w:r>
      <w:r>
        <w:rPr>
          <w:rFonts w:ascii="SimSun-ExtB" w:eastAsia="SimSun-ExtB" w:hAnsi="SimSun-ExtB" w:cs="SimSun-ExtB"/>
          <w:spacing w:val="-4"/>
          <w:w w:val="60"/>
          <w:cs/>
        </w:rPr>
        <w:t>કરાિનાર</w:t>
      </w:r>
      <w:r>
        <w:rPr>
          <w:rFonts w:ascii="SimSun-ExtB" w:eastAsia="SimSun-ExtB" w:hAnsi="SimSun-ExtB" w:cs="SimSun-ExtB"/>
          <w:spacing w:val="-23"/>
        </w:rPr>
        <w:t xml:space="preserve"> </w:t>
      </w:r>
      <w:r>
        <w:rPr>
          <w:rFonts w:ascii="SimSun-ExtB" w:eastAsia="SimSun-ExtB" w:hAnsi="SimSun-ExtB" w:cs="SimSun-ExtB"/>
          <w:spacing w:val="-4"/>
          <w:w w:val="60"/>
          <w:cs/>
        </w:rPr>
        <w:t>સુંસ્ર્થાના</w:t>
      </w:r>
      <w:r>
        <w:rPr>
          <w:rFonts w:ascii="SimSun-ExtB" w:eastAsia="SimSun-ExtB" w:hAnsi="SimSun-ExtB" w:cs="SimSun-ExtB"/>
          <w:spacing w:val="-24"/>
        </w:rPr>
        <w:t xml:space="preserve"> </w:t>
      </w:r>
      <w:r>
        <w:rPr>
          <w:rFonts w:ascii="SimSun-ExtB" w:eastAsia="SimSun-ExtB" w:hAnsi="SimSun-ExtB" w:cs="SimSun-ExtB"/>
          <w:spacing w:val="-4"/>
          <w:w w:val="60"/>
          <w:cs/>
        </w:rPr>
        <w:t>િડાને</w:t>
      </w:r>
      <w:r>
        <w:rPr>
          <w:rFonts w:ascii="SimSun-ExtB" w:eastAsia="SimSun-ExtB" w:hAnsi="SimSun-ExtB" w:cs="SimSun-ExtB"/>
          <w:spacing w:val="-23"/>
        </w:rPr>
        <w:t xml:space="preserve"> </w:t>
      </w:r>
      <w:r>
        <w:rPr>
          <w:rFonts w:ascii="SimSun-ExtB" w:eastAsia="SimSun-ExtB" w:hAnsi="SimSun-ExtB" w:cs="SimSun-ExtB"/>
          <w:spacing w:val="-4"/>
          <w:w w:val="60"/>
          <w:cs/>
        </w:rPr>
        <w:t>ઉદ્દેર્ીને</w:t>
      </w:r>
      <w:r>
        <w:rPr>
          <w:rFonts w:ascii="SimSun-ExtB" w:eastAsia="SimSun-ExtB" w:hAnsi="SimSun-ExtB" w:cs="SimSun-ExtB"/>
          <w:spacing w:val="-24"/>
        </w:rPr>
        <w:t xml:space="preserve"> </w:t>
      </w:r>
      <w:r>
        <w:rPr>
          <w:rFonts w:ascii="SimSun-ExtB" w:eastAsia="SimSun-ExtB" w:hAnsi="SimSun-ExtB" w:cs="SimSun-ExtB"/>
          <w:spacing w:val="-4"/>
          <w:w w:val="60"/>
          <w:cs/>
        </w:rPr>
        <w:t>લખિાનો</w:t>
      </w:r>
      <w:r>
        <w:rPr>
          <w:rFonts w:ascii="SimSun-ExtB" w:eastAsia="SimSun-ExtB" w:hAnsi="SimSun-ExtB" w:cs="SimSun-ExtB"/>
          <w:spacing w:val="-23"/>
        </w:rPr>
        <w:t xml:space="preserve"> </w:t>
      </w:r>
      <w:r>
        <w:rPr>
          <w:rFonts w:ascii="SimSun-ExtB" w:eastAsia="SimSun-ExtB" w:hAnsi="SimSun-ExtB" w:cs="SimSun-ExtB"/>
          <w:spacing w:val="-4"/>
          <w:w w:val="60"/>
          <w:cs/>
        </w:rPr>
        <w:t>પત્ર</w:t>
      </w:r>
      <w:r>
        <w:rPr>
          <w:rFonts w:ascii="SimSun-ExtB" w:eastAsia="SimSun-ExtB" w:hAnsi="SimSun-ExtB" w:cs="SimSun-ExtB"/>
          <w:spacing w:val="-4"/>
          <w:w w:val="60"/>
        </w:rPr>
        <w:t>.</w:t>
      </w:r>
      <w:r>
        <w:rPr>
          <w:rFonts w:ascii="SimSun-ExtB" w:eastAsia="SimSun-ExtB" w:hAnsi="SimSun-ExtB" w:cs="SimSun-ExtB"/>
          <w:spacing w:val="-17"/>
        </w:rPr>
        <w:t xml:space="preserve"> </w:t>
      </w:r>
      <w:r>
        <w:rPr>
          <w:rFonts w:ascii="SimSun-ExtB" w:eastAsia="SimSun-ExtB" w:hAnsi="SimSun-ExtB" w:cs="SimSun-ExtB"/>
          <w:spacing w:val="-4"/>
          <w:w w:val="60"/>
          <w:cs/>
        </w:rPr>
        <w:t>જે</w:t>
      </w:r>
      <w:r>
        <w:rPr>
          <w:rFonts w:ascii="SimSun-ExtB" w:eastAsia="SimSun-ExtB" w:hAnsi="SimSun-ExtB" w:cs="SimSun-ExtB"/>
        </w:rPr>
        <w:t xml:space="preserve"> </w:t>
      </w:r>
      <w:r>
        <w:rPr>
          <w:rFonts w:ascii="SimSun-ExtB" w:eastAsia="SimSun-ExtB" w:hAnsi="SimSun-ExtB" w:cs="SimSun-ExtB"/>
          <w:spacing w:val="-4"/>
          <w:w w:val="60"/>
          <w:cs/>
        </w:rPr>
        <w:t>િે</w:t>
      </w:r>
      <w:r>
        <w:rPr>
          <w:rFonts w:ascii="SimSun-ExtB" w:eastAsia="SimSun-ExtB" w:hAnsi="SimSun-ExtB" w:cs="SimSun-ExtB"/>
          <w:spacing w:val="-3"/>
        </w:rPr>
        <w:t xml:space="preserve"> </w:t>
      </w:r>
      <w:r>
        <w:rPr>
          <w:rFonts w:ascii="SimSun-ExtB" w:eastAsia="SimSun-ExtB" w:hAnsi="SimSun-ExtB" w:cs="SimSun-ExtB"/>
          <w:spacing w:val="-4"/>
          <w:w w:val="60"/>
          <w:cs/>
        </w:rPr>
        <w:t>કોલેજ</w:t>
      </w:r>
      <w:r>
        <w:rPr>
          <w:rFonts w:ascii="SimSun-ExtB" w:eastAsia="SimSun-ExtB" w:hAnsi="SimSun-ExtB" w:cs="SimSun-ExtB"/>
          <w:spacing w:val="-24"/>
        </w:rPr>
        <w:t xml:space="preserve"> </w:t>
      </w:r>
      <w:r>
        <w:rPr>
          <w:rFonts w:ascii="SimSun-ExtB" w:eastAsia="SimSun-ExtB" w:hAnsi="SimSun-ExtB" w:cs="SimSun-ExtB"/>
          <w:spacing w:val="-85"/>
          <w:w w:val="60"/>
          <w:cs/>
        </w:rPr>
        <w:t>જે</w:t>
      </w:r>
      <w:r>
        <w:rPr>
          <w:rFonts w:ascii="SimSun-ExtB" w:eastAsia="SimSun-ExtB" w:hAnsi="SimSun-ExtB" w:cs="SimSun-ExtB"/>
          <w:spacing w:val="58"/>
        </w:rPr>
        <w:t xml:space="preserve"> </w:t>
      </w:r>
      <w:r>
        <w:rPr>
          <w:rFonts w:ascii="SimSun-ExtB" w:eastAsia="SimSun-ExtB" w:hAnsi="SimSun-ExtB" w:cs="SimSun-ExtB"/>
          <w:spacing w:val="-81"/>
          <w:w w:val="60"/>
          <w:cs/>
        </w:rPr>
        <w:t>િે</w:t>
      </w:r>
      <w:r>
        <w:rPr>
          <w:rFonts w:ascii="SimSun-ExtB" w:eastAsia="SimSun-ExtB" w:hAnsi="SimSun-ExtB" w:cs="SimSun-ExtB"/>
          <w:w w:val="60"/>
        </w:rPr>
        <w:t xml:space="preserve"> </w:t>
      </w:r>
      <w:r>
        <w:rPr>
          <w:rFonts w:ascii="SimSun-ExtB" w:eastAsia="SimSun-ExtB" w:hAnsi="SimSun-ExtB" w:cs="SimSun-ExtB"/>
          <w:w w:val="60"/>
          <w:cs/>
        </w:rPr>
        <w:t>સુંસ્ર્થામાું</w:t>
      </w:r>
      <w:r>
        <w:rPr>
          <w:rFonts w:ascii="SimSun-ExtB" w:eastAsia="SimSun-ExtB" w:hAnsi="SimSun-ExtB" w:cs="SimSun-ExtB"/>
          <w:spacing w:val="-19"/>
        </w:rPr>
        <w:t xml:space="preserve"> </w:t>
      </w:r>
      <w:r>
        <w:rPr>
          <w:rFonts w:ascii="SimSun-ExtB" w:eastAsia="SimSun-ExtB" w:hAnsi="SimSun-ExtB" w:cs="SimSun-ExtB"/>
          <w:w w:val="60"/>
          <w:cs/>
        </w:rPr>
        <w:t>જેટલા</w:t>
      </w:r>
      <w:r>
        <w:rPr>
          <w:rFonts w:ascii="SimSun-ExtB" w:eastAsia="SimSun-ExtB" w:hAnsi="SimSun-ExtB" w:cs="SimSun-ExtB"/>
          <w:spacing w:val="-19"/>
        </w:rPr>
        <w:t xml:space="preserve"> </w:t>
      </w:r>
      <w:r>
        <w:rPr>
          <w:rFonts w:ascii="SimSun-ExtB" w:eastAsia="SimSun-ExtB" w:hAnsi="SimSun-ExtB" w:cs="SimSun-ExtB"/>
          <w:w w:val="60"/>
          <w:cs/>
        </w:rPr>
        <w:t>વિદ્યાર્થીઓને</w:t>
      </w:r>
      <w:r>
        <w:rPr>
          <w:rFonts w:ascii="SimSun-ExtB" w:eastAsia="SimSun-ExtB" w:hAnsi="SimSun-ExtB" w:cs="SimSun-ExtB"/>
          <w:spacing w:val="-17"/>
        </w:rPr>
        <w:t xml:space="preserve"> </w:t>
      </w:r>
      <w:r>
        <w:rPr>
          <w:rFonts w:ascii="SimSun-ExtB" w:eastAsia="SimSun-ExtB" w:hAnsi="SimSun-ExtB" w:cs="SimSun-ExtB"/>
          <w:w w:val="60"/>
          <w:cs/>
        </w:rPr>
        <w:t>મોકલિી</w:t>
      </w:r>
      <w:r>
        <w:rPr>
          <w:rFonts w:ascii="SimSun-ExtB" w:eastAsia="SimSun-ExtB" w:hAnsi="SimSun-ExtB" w:cs="SimSun-ExtB"/>
          <w:spacing w:val="-19"/>
        </w:rPr>
        <w:t xml:space="preserve"> </w:t>
      </w:r>
      <w:r>
        <w:rPr>
          <w:rFonts w:ascii="SimSun-ExtB" w:eastAsia="SimSun-ExtB" w:hAnsi="SimSun-ExtB" w:cs="SimSun-ExtB"/>
          <w:w w:val="60"/>
          <w:cs/>
        </w:rPr>
        <w:t>હોય</w:t>
      </w:r>
      <w:r>
        <w:rPr>
          <w:rFonts w:ascii="SimSun-ExtB" w:eastAsia="SimSun-ExtB" w:hAnsi="SimSun-ExtB" w:cs="SimSun-ExtB"/>
          <w:spacing w:val="-17"/>
        </w:rPr>
        <w:t xml:space="preserve"> </w:t>
      </w:r>
      <w:r>
        <w:rPr>
          <w:rFonts w:ascii="SimSun-ExtB" w:eastAsia="SimSun-ExtB" w:hAnsi="SimSun-ExtB" w:cs="SimSun-ExtB"/>
          <w:w w:val="60"/>
          <w:cs/>
        </w:rPr>
        <w:t>િે</w:t>
      </w:r>
      <w:r>
        <w:rPr>
          <w:rFonts w:ascii="SimSun-ExtB" w:eastAsia="SimSun-ExtB" w:hAnsi="SimSun-ExtB" w:cs="SimSun-ExtB"/>
          <w:spacing w:val="-21"/>
        </w:rPr>
        <w:t xml:space="preserve"> </w:t>
      </w:r>
      <w:r>
        <w:rPr>
          <w:rFonts w:ascii="SimSun-ExtB" w:eastAsia="SimSun-ExtB" w:hAnsi="SimSun-ExtB" w:cs="SimSun-ExtB"/>
          <w:w w:val="60"/>
          <w:cs/>
        </w:rPr>
        <w:t>િમામના</w:t>
      </w:r>
      <w:r>
        <w:rPr>
          <w:rFonts w:ascii="SimSun-ExtB" w:eastAsia="SimSun-ExtB" w:hAnsi="SimSun-ExtB" w:cs="SimSun-ExtB"/>
          <w:spacing w:val="-19"/>
        </w:rPr>
        <w:t xml:space="preserve"> </w:t>
      </w:r>
      <w:r>
        <w:rPr>
          <w:rFonts w:ascii="SimSun-ExtB" w:eastAsia="SimSun-ExtB" w:hAnsi="SimSun-ExtB" w:cs="SimSun-ExtB"/>
          <w:w w:val="60"/>
          <w:cs/>
        </w:rPr>
        <w:t>નામ</w:t>
      </w:r>
      <w:r>
        <w:rPr>
          <w:rFonts w:ascii="SimSun-ExtB" w:eastAsia="SimSun-ExtB" w:hAnsi="SimSun-ExtB" w:cs="SimSun-ExtB"/>
          <w:spacing w:val="-19"/>
        </w:rPr>
        <w:t xml:space="preserve"> </w:t>
      </w:r>
      <w:r>
        <w:rPr>
          <w:rFonts w:ascii="SimSun-ExtB" w:eastAsia="SimSun-ExtB" w:hAnsi="SimSun-ExtB" w:cs="SimSun-ExtB"/>
          <w:w w:val="65"/>
          <w:cs/>
        </w:rPr>
        <w:t>લખિા</w:t>
      </w:r>
      <w:r>
        <w:rPr>
          <w:rFonts w:ascii="SimSun-ExtB" w:eastAsia="SimSun-ExtB" w:hAnsi="SimSun-ExtB" w:cs="SimSun-ExtB"/>
          <w:w w:val="65"/>
        </w:rPr>
        <w:t>.</w:t>
      </w:r>
      <w:r>
        <w:rPr>
          <w:rFonts w:ascii="SimSun-ExtB" w:eastAsia="SimSun-ExtB" w:hAnsi="SimSun-ExtB" w:cs="SimSun-ExtB"/>
          <w:spacing w:val="-15"/>
          <w:w w:val="95"/>
        </w:rPr>
        <w:t xml:space="preserve"> </w:t>
      </w:r>
      <w:r>
        <w:rPr>
          <w:rFonts w:ascii="SimSun-ExtB" w:eastAsia="SimSun-ExtB" w:hAnsi="SimSun-ExtB" w:cs="SimSun-ExtB"/>
          <w:w w:val="95"/>
          <w:cs/>
        </w:rPr>
        <w:t>આ</w:t>
      </w:r>
      <w:r>
        <w:rPr>
          <w:rFonts w:ascii="SimSun-ExtB" w:eastAsia="SimSun-ExtB" w:hAnsi="SimSun-ExtB" w:cs="SimSun-ExtB"/>
          <w:spacing w:val="-12"/>
          <w:w w:val="95"/>
        </w:rPr>
        <w:t xml:space="preserve"> </w:t>
      </w:r>
      <w:r>
        <w:rPr>
          <w:rFonts w:ascii="SimSun-ExtB" w:eastAsia="SimSun-ExtB" w:hAnsi="SimSun-ExtB" w:cs="SimSun-ExtB"/>
          <w:w w:val="60"/>
          <w:cs/>
        </w:rPr>
        <w:t>પત્ર</w:t>
      </w:r>
      <w:r>
        <w:rPr>
          <w:rFonts w:ascii="SimSun-ExtB" w:eastAsia="SimSun-ExtB" w:hAnsi="SimSun-ExtB" w:cs="SimSun-ExtB"/>
          <w:spacing w:val="-20"/>
        </w:rPr>
        <w:t xml:space="preserve"> </w:t>
      </w:r>
      <w:r>
        <w:rPr>
          <w:rFonts w:ascii="SimSun-ExtB" w:eastAsia="SimSun-ExtB" w:hAnsi="SimSun-ExtB" w:cs="SimSun-ExtB"/>
          <w:w w:val="60"/>
          <w:cs/>
        </w:rPr>
        <w:t>જે</w:t>
      </w:r>
      <w:r>
        <w:rPr>
          <w:rFonts w:ascii="SimSun-ExtB" w:eastAsia="SimSun-ExtB" w:hAnsi="SimSun-ExtB" w:cs="SimSun-ExtB"/>
          <w:spacing w:val="-21"/>
        </w:rPr>
        <w:t xml:space="preserve"> </w:t>
      </w:r>
      <w:r>
        <w:rPr>
          <w:rFonts w:ascii="SimSun-ExtB" w:eastAsia="SimSun-ExtB" w:hAnsi="SimSun-ExtB" w:cs="SimSun-ExtB"/>
          <w:w w:val="60"/>
          <w:cs/>
        </w:rPr>
        <w:t>િે</w:t>
      </w:r>
      <w:r>
        <w:rPr>
          <w:rFonts w:ascii="SimSun-ExtB" w:eastAsia="SimSun-ExtB" w:hAnsi="SimSun-ExtB" w:cs="SimSun-ExtB"/>
          <w:spacing w:val="-19"/>
        </w:rPr>
        <w:t xml:space="preserve"> </w:t>
      </w:r>
      <w:r>
        <w:rPr>
          <w:rFonts w:ascii="SimSun-ExtB" w:eastAsia="SimSun-ExtB" w:hAnsi="SimSun-ExtB" w:cs="SimSun-ExtB"/>
          <w:w w:val="60"/>
          <w:cs/>
        </w:rPr>
        <w:t>સુંસ્ર્થાને</w:t>
      </w:r>
      <w:r>
        <w:rPr>
          <w:rFonts w:ascii="SimSun-ExtB" w:eastAsia="SimSun-ExtB" w:hAnsi="SimSun-ExtB" w:cs="SimSun-ExtB"/>
          <w:spacing w:val="-19"/>
        </w:rPr>
        <w:t xml:space="preserve"> </w:t>
      </w:r>
      <w:r>
        <w:rPr>
          <w:rFonts w:ascii="SimSun-ExtB" w:eastAsia="SimSun-ExtB" w:hAnsi="SimSun-ExtB" w:cs="SimSun-ExtB"/>
          <w:w w:val="60"/>
          <w:cs/>
        </w:rPr>
        <w:t xml:space="preserve">બે </w:t>
      </w:r>
      <w:r>
        <w:rPr>
          <w:rFonts w:ascii="SimSun-ExtB" w:eastAsia="SimSun-ExtB" w:hAnsi="SimSun-ExtB" w:cs="SimSun-ExtB"/>
          <w:spacing w:val="-2"/>
          <w:w w:val="60"/>
          <w:cs/>
        </w:rPr>
        <w:t>નકલ્મા</w:t>
      </w:r>
      <w:r>
        <w:rPr>
          <w:rFonts w:ascii="SimSun-ExtB" w:eastAsia="SimSun-ExtB" w:hAnsi="SimSun-ExtB" w:cs="SimSun-ExtB"/>
          <w:spacing w:val="-26"/>
        </w:rPr>
        <w:t xml:space="preserve"> </w:t>
      </w:r>
      <w:r>
        <w:rPr>
          <w:rFonts w:ascii="SimSun-ExtB" w:eastAsia="SimSun-ExtB" w:hAnsi="SimSun-ExtB" w:cs="SimSun-ExtB"/>
          <w:spacing w:val="-2"/>
          <w:w w:val="60"/>
          <w:cs/>
        </w:rPr>
        <w:t>મોકલાિો</w:t>
      </w:r>
      <w:r>
        <w:rPr>
          <w:spacing w:val="-2"/>
          <w:w w:val="60"/>
        </w:rPr>
        <w:t>,</w:t>
      </w:r>
      <w:r>
        <w:rPr>
          <w:spacing w:val="-12"/>
        </w:rPr>
        <w:t xml:space="preserve"> </w:t>
      </w:r>
      <w:r>
        <w:rPr>
          <w:rFonts w:ascii="SimSun-ExtB" w:eastAsia="SimSun-ExtB" w:hAnsi="SimSun-ExtB" w:cs="SimSun-ExtB"/>
          <w:spacing w:val="-2"/>
          <w:w w:val="60"/>
          <w:cs/>
        </w:rPr>
        <w:t>અને</w:t>
      </w:r>
      <w:r>
        <w:rPr>
          <w:rFonts w:ascii="SimSun-ExtB" w:eastAsia="SimSun-ExtB" w:hAnsi="SimSun-ExtB" w:cs="SimSun-ExtB"/>
          <w:spacing w:val="-25"/>
        </w:rPr>
        <w:t xml:space="preserve"> </w:t>
      </w:r>
      <w:r>
        <w:rPr>
          <w:rFonts w:ascii="SimSun-ExtB" w:eastAsia="SimSun-ExtB" w:hAnsi="SimSun-ExtB" w:cs="SimSun-ExtB"/>
          <w:spacing w:val="-2"/>
          <w:w w:val="70"/>
          <w:cs/>
        </w:rPr>
        <w:t>એક</w:t>
      </w:r>
      <w:r>
        <w:rPr>
          <w:rFonts w:ascii="SimSun-ExtB" w:eastAsia="SimSun-ExtB" w:hAnsi="SimSun-ExtB" w:cs="SimSun-ExtB"/>
          <w:spacing w:val="-26"/>
        </w:rPr>
        <w:t xml:space="preserve"> </w:t>
      </w:r>
      <w:r>
        <w:rPr>
          <w:rFonts w:ascii="SimSun-ExtB" w:eastAsia="SimSun-ExtB" w:hAnsi="SimSun-ExtB" w:cs="SimSun-ExtB"/>
          <w:spacing w:val="-2"/>
          <w:w w:val="65"/>
          <w:cs/>
        </w:rPr>
        <w:t>નકલ</w:t>
      </w:r>
      <w:r>
        <w:rPr>
          <w:rFonts w:ascii="SimSun-ExtB" w:eastAsia="SimSun-ExtB" w:hAnsi="SimSun-ExtB" w:cs="SimSun-ExtB"/>
          <w:spacing w:val="-25"/>
        </w:rPr>
        <w:t xml:space="preserve"> </w:t>
      </w:r>
      <w:r>
        <w:rPr>
          <w:rFonts w:ascii="SimSun-ExtB" w:eastAsia="SimSun-ExtB" w:hAnsi="SimSun-ExtB" w:cs="SimSun-ExtB"/>
          <w:spacing w:val="-2"/>
          <w:w w:val="65"/>
          <w:cs/>
        </w:rPr>
        <w:t>પર</w:t>
      </w:r>
      <w:r>
        <w:rPr>
          <w:rFonts w:ascii="SimSun-ExtB" w:eastAsia="SimSun-ExtB" w:hAnsi="SimSun-ExtB" w:cs="SimSun-ExtB"/>
          <w:spacing w:val="-23"/>
        </w:rPr>
        <w:t xml:space="preserve"> </w:t>
      </w:r>
      <w:r>
        <w:rPr>
          <w:rFonts w:ascii="SimSun-ExtB" w:eastAsia="SimSun-ExtB" w:hAnsi="SimSun-ExtB" w:cs="SimSun-ExtB"/>
          <w:spacing w:val="-2"/>
          <w:w w:val="60"/>
          <w:cs/>
        </w:rPr>
        <w:t>સામેિાળી</w:t>
      </w:r>
      <w:r>
        <w:rPr>
          <w:rFonts w:ascii="SimSun-ExtB" w:eastAsia="SimSun-ExtB" w:hAnsi="SimSun-ExtB" w:cs="SimSun-ExtB"/>
          <w:spacing w:val="-19"/>
        </w:rPr>
        <w:t xml:space="preserve"> </w:t>
      </w:r>
      <w:r>
        <w:rPr>
          <w:rFonts w:ascii="SimSun-ExtB" w:eastAsia="SimSun-ExtB" w:hAnsi="SimSun-ExtB" w:cs="SimSun-ExtB"/>
          <w:spacing w:val="-2"/>
          <w:w w:val="60"/>
          <w:cs/>
        </w:rPr>
        <w:t>સુંસ્ર્થાના</w:t>
      </w:r>
      <w:r>
        <w:rPr>
          <w:rFonts w:ascii="SimSun-ExtB" w:eastAsia="SimSun-ExtB" w:hAnsi="SimSun-ExtB" w:cs="SimSun-ExtB"/>
          <w:spacing w:val="-19"/>
        </w:rPr>
        <w:t xml:space="preserve"> </w:t>
      </w:r>
      <w:r>
        <w:rPr>
          <w:rFonts w:ascii="SimSun-ExtB" w:eastAsia="SimSun-ExtB" w:hAnsi="SimSun-ExtB" w:cs="SimSun-ExtB"/>
          <w:spacing w:val="-2"/>
          <w:w w:val="60"/>
          <w:cs/>
        </w:rPr>
        <w:t>િડાના</w:t>
      </w:r>
      <w:r>
        <w:rPr>
          <w:rFonts w:ascii="SimSun-ExtB" w:eastAsia="SimSun-ExtB" w:hAnsi="SimSun-ExtB" w:cs="SimSun-ExtB"/>
          <w:spacing w:val="-19"/>
        </w:rPr>
        <w:t xml:space="preserve"> </w:t>
      </w:r>
      <w:r>
        <w:rPr>
          <w:rFonts w:ascii="SimSun-ExtB" w:eastAsia="SimSun-ExtB" w:hAnsi="SimSun-ExtB" w:cs="SimSun-ExtB"/>
          <w:spacing w:val="-2"/>
          <w:w w:val="70"/>
        </w:rPr>
        <w:t>"</w:t>
      </w:r>
      <w:r>
        <w:rPr>
          <w:spacing w:val="-2"/>
          <w:w w:val="70"/>
        </w:rPr>
        <w:t>received"</w:t>
      </w:r>
      <w:r>
        <w:rPr>
          <w:spacing w:val="7"/>
        </w:rPr>
        <w:t xml:space="preserve"> </w:t>
      </w:r>
      <w:r>
        <w:rPr>
          <w:rFonts w:ascii="SimSun-ExtB" w:eastAsia="SimSun-ExtB" w:hAnsi="SimSun-ExtB" w:cs="SimSun-ExtB"/>
          <w:spacing w:val="-2"/>
          <w:w w:val="60"/>
          <w:cs/>
        </w:rPr>
        <w:t>ના</w:t>
      </w:r>
      <w:r>
        <w:rPr>
          <w:rFonts w:ascii="SimSun-ExtB" w:eastAsia="SimSun-ExtB" w:hAnsi="SimSun-ExtB" w:cs="SimSun-ExtB"/>
          <w:spacing w:val="-19"/>
        </w:rPr>
        <w:t xml:space="preserve"> </w:t>
      </w:r>
      <w:r>
        <w:rPr>
          <w:rFonts w:ascii="SimSun-ExtB" w:eastAsia="SimSun-ExtB" w:hAnsi="SimSun-ExtB" w:cs="SimSun-ExtB"/>
          <w:spacing w:val="-2"/>
          <w:w w:val="60"/>
          <w:cs/>
        </w:rPr>
        <w:t>સહી</w:t>
      </w:r>
      <w:r>
        <w:rPr>
          <w:rFonts w:ascii="SimSun-ExtB" w:eastAsia="SimSun-ExtB" w:hAnsi="SimSun-ExtB" w:cs="SimSun-ExtB"/>
          <w:spacing w:val="-19"/>
        </w:rPr>
        <w:t xml:space="preserve"> </w:t>
      </w:r>
      <w:r>
        <w:rPr>
          <w:rFonts w:ascii="SimSun-ExtB" w:eastAsia="SimSun-ExtB" w:hAnsi="SimSun-ExtB" w:cs="SimSun-ExtB"/>
          <w:spacing w:val="-2"/>
          <w:w w:val="60"/>
          <w:cs/>
        </w:rPr>
        <w:t>વસક્કા</w:t>
      </w:r>
      <w:r>
        <w:rPr>
          <w:rFonts w:ascii="SimSun-ExtB" w:eastAsia="SimSun-ExtB" w:hAnsi="SimSun-ExtB" w:cs="SimSun-ExtB"/>
          <w:spacing w:val="-19"/>
        </w:rPr>
        <w:t xml:space="preserve"> </w:t>
      </w:r>
      <w:r>
        <w:rPr>
          <w:rFonts w:ascii="SimSun-ExtB" w:eastAsia="SimSun-ExtB" w:hAnsi="SimSun-ExtB" w:cs="SimSun-ExtB"/>
          <w:spacing w:val="-2"/>
          <w:w w:val="60"/>
          <w:cs/>
        </w:rPr>
        <w:t xml:space="preserve">કરાિી </w:t>
      </w:r>
      <w:r>
        <w:rPr>
          <w:rFonts w:ascii="SimSun-ExtB" w:eastAsia="SimSun-ExtB" w:hAnsi="SimSun-ExtB" w:cs="SimSun-ExtB"/>
          <w:w w:val="65"/>
          <w:cs/>
        </w:rPr>
        <w:t>નકલ</w:t>
      </w:r>
      <w:r>
        <w:rPr>
          <w:rFonts w:ascii="SimSun-ExtB" w:eastAsia="SimSun-ExtB" w:hAnsi="SimSun-ExtB" w:cs="SimSun-ExtB"/>
          <w:spacing w:val="-33"/>
        </w:rPr>
        <w:t xml:space="preserve"> </w:t>
      </w:r>
      <w:r>
        <w:rPr>
          <w:rFonts w:ascii="SimSun-ExtB" w:eastAsia="SimSun-ExtB" w:hAnsi="SimSun-ExtB" w:cs="SimSun-ExtB"/>
          <w:w w:val="60"/>
          <w:cs/>
        </w:rPr>
        <w:t>કોલેજે</w:t>
      </w:r>
      <w:r>
        <w:rPr>
          <w:rFonts w:ascii="SimSun-ExtB" w:eastAsia="SimSun-ExtB" w:hAnsi="SimSun-ExtB" w:cs="SimSun-ExtB"/>
          <w:spacing w:val="-27"/>
          <w:w w:val="60"/>
        </w:rPr>
        <w:t xml:space="preserve"> </w:t>
      </w:r>
      <w:r>
        <w:rPr>
          <w:rFonts w:ascii="SimSun-ExtB" w:eastAsia="SimSun-ExtB" w:hAnsi="SimSun-ExtB" w:cs="SimSun-ExtB"/>
          <w:w w:val="60"/>
          <w:cs/>
        </w:rPr>
        <w:t>પોિાની</w:t>
      </w:r>
      <w:r>
        <w:rPr>
          <w:rFonts w:ascii="SimSun-ExtB" w:eastAsia="SimSun-ExtB" w:hAnsi="SimSun-ExtB" w:cs="SimSun-ExtB"/>
          <w:spacing w:val="-27"/>
        </w:rPr>
        <w:t xml:space="preserve"> </w:t>
      </w:r>
      <w:r>
        <w:rPr>
          <w:rFonts w:ascii="SimSun-ExtB" w:eastAsia="SimSun-ExtB" w:hAnsi="SimSun-ExtB" w:cs="SimSun-ExtB"/>
          <w:w w:val="60"/>
          <w:cs/>
        </w:rPr>
        <w:t>પાસે</w:t>
      </w:r>
      <w:r>
        <w:rPr>
          <w:rFonts w:ascii="SimSun-ExtB" w:eastAsia="SimSun-ExtB" w:hAnsi="SimSun-ExtB" w:cs="SimSun-ExtB"/>
          <w:spacing w:val="-25"/>
        </w:rPr>
        <w:t xml:space="preserve"> </w:t>
      </w:r>
      <w:r>
        <w:rPr>
          <w:rFonts w:ascii="SimSun-ExtB" w:eastAsia="SimSun-ExtB" w:hAnsi="SimSun-ExtB" w:cs="SimSun-ExtB"/>
          <w:w w:val="60"/>
          <w:cs/>
        </w:rPr>
        <w:t>રાખિી</w:t>
      </w:r>
      <w:r>
        <w:rPr>
          <w:rFonts w:ascii="SimSun-ExtB" w:eastAsia="SimSun-ExtB" w:hAnsi="SimSun-ExtB" w:cs="SimSun-ExtB"/>
          <w:w w:val="60"/>
        </w:rPr>
        <w:t>.</w:t>
      </w:r>
    </w:p>
    <w:p w14:paraId="5D4631AB" w14:textId="77777777" w:rsidR="004F41CC" w:rsidRDefault="00000000">
      <w:pPr>
        <w:pStyle w:val="Heading3"/>
        <w:spacing w:before="54"/>
      </w:pPr>
      <w:r>
        <w:t>Appendix</w:t>
      </w:r>
      <w:r>
        <w:rPr>
          <w:spacing w:val="-2"/>
        </w:rPr>
        <w:t xml:space="preserve"> </w:t>
      </w:r>
      <w:r>
        <w:t>IV:</w:t>
      </w:r>
      <w:r>
        <w:rPr>
          <w:spacing w:val="-1"/>
        </w:rPr>
        <w:t xml:space="preserve"> </w:t>
      </w:r>
      <w:r>
        <w:t>Student</w:t>
      </w:r>
      <w:r>
        <w:rPr>
          <w:spacing w:val="-2"/>
        </w:rPr>
        <w:t xml:space="preserve"> </w:t>
      </w:r>
      <w:r>
        <w:t>Diary</w:t>
      </w:r>
      <w:r>
        <w:rPr>
          <w:spacing w:val="-1"/>
        </w:rPr>
        <w:t xml:space="preserve"> </w:t>
      </w:r>
      <w:r>
        <w:t>(Log)</w:t>
      </w:r>
      <w:r>
        <w:rPr>
          <w:spacing w:val="-2"/>
        </w:rPr>
        <w:t xml:space="preserve"> </w:t>
      </w:r>
      <w:r>
        <w:t>Recording</w:t>
      </w:r>
      <w:r>
        <w:rPr>
          <w:spacing w:val="-1"/>
        </w:rPr>
        <w:t xml:space="preserve"> </w:t>
      </w:r>
      <w:r>
        <w:rPr>
          <w:spacing w:val="-2"/>
        </w:rPr>
        <w:t>Format</w:t>
      </w:r>
    </w:p>
    <w:p w14:paraId="68EC5618" w14:textId="77777777" w:rsidR="004F41CC" w:rsidRDefault="00000000">
      <w:pPr>
        <w:spacing w:before="40" w:line="338" w:lineRule="auto"/>
        <w:ind w:left="165" w:right="1293"/>
        <w:jc w:val="both"/>
        <w:rPr>
          <w:rFonts w:ascii="SimSun-ExtB" w:eastAsia="SimSun-ExtB" w:hAnsi="SimSun-ExtB" w:cs="SimSun-ExtB"/>
        </w:rPr>
      </w:pPr>
      <w:r>
        <w:rPr>
          <w:rFonts w:ascii="SimSun-ExtB" w:eastAsia="SimSun-ExtB" w:hAnsi="SimSun-ExtB" w:cs="SimSun-ExtB"/>
          <w:spacing w:val="-2"/>
          <w:w w:val="60"/>
          <w:cs/>
        </w:rPr>
        <w:t>વિદ્યાર્થી</w:t>
      </w:r>
      <w:r>
        <w:rPr>
          <w:rFonts w:ascii="SimSun-ExtB" w:eastAsia="SimSun-ExtB" w:hAnsi="SimSun-ExtB" w:cs="SimSun-ExtB"/>
          <w:spacing w:val="-26"/>
        </w:rPr>
        <w:t xml:space="preserve"> </w:t>
      </w:r>
      <w:r>
        <w:rPr>
          <w:rFonts w:ascii="SimSun-ExtB" w:eastAsia="SimSun-ExtB" w:hAnsi="SimSun-ExtB" w:cs="SimSun-ExtB"/>
          <w:spacing w:val="-2"/>
          <w:w w:val="60"/>
          <w:cs/>
        </w:rPr>
        <w:t>નું</w:t>
      </w:r>
      <w:r>
        <w:rPr>
          <w:rFonts w:ascii="SimSun-ExtB" w:eastAsia="SimSun-ExtB" w:hAnsi="SimSun-ExtB" w:cs="SimSun-ExtB"/>
          <w:spacing w:val="-2"/>
          <w:w w:val="60"/>
        </w:rPr>
        <w:t>¸</w:t>
      </w:r>
      <w:r>
        <w:rPr>
          <w:rFonts w:ascii="SimSun-ExtB" w:eastAsia="SimSun-ExtB" w:hAnsi="SimSun-ExtB" w:cs="SimSun-ExtB"/>
          <w:spacing w:val="-25"/>
        </w:rPr>
        <w:t xml:space="preserve"> </w:t>
      </w:r>
      <w:r>
        <w:rPr>
          <w:spacing w:val="-2"/>
          <w:w w:val="60"/>
        </w:rPr>
        <w:t>Internship</w:t>
      </w:r>
      <w:r>
        <w:rPr>
          <w:spacing w:val="-12"/>
        </w:rPr>
        <w:t xml:space="preserve"> </w:t>
      </w:r>
      <w:r>
        <w:rPr>
          <w:rFonts w:ascii="SimSun-ExtB" w:eastAsia="SimSun-ExtB" w:hAnsi="SimSun-ExtB" w:cs="SimSun-ExtB"/>
          <w:spacing w:val="-2"/>
          <w:w w:val="60"/>
          <w:cs/>
        </w:rPr>
        <w:t>ના</w:t>
      </w:r>
      <w:r>
        <w:rPr>
          <w:rFonts w:ascii="SimSun-ExtB" w:eastAsia="SimSun-ExtB" w:hAnsi="SimSun-ExtB" w:cs="SimSun-ExtB"/>
          <w:spacing w:val="-26"/>
        </w:rPr>
        <w:t xml:space="preserve"> </w:t>
      </w:r>
      <w:r>
        <w:rPr>
          <w:rFonts w:ascii="SimSun-ExtB" w:eastAsia="SimSun-ExtB" w:hAnsi="SimSun-ExtB" w:cs="SimSun-ExtB"/>
          <w:spacing w:val="-2"/>
          <w:w w:val="60"/>
          <w:cs/>
        </w:rPr>
        <w:t>સ્ર્થળની</w:t>
      </w:r>
      <w:r>
        <w:rPr>
          <w:rFonts w:ascii="SimSun-ExtB" w:eastAsia="SimSun-ExtB" w:hAnsi="SimSun-ExtB" w:cs="SimSun-ExtB"/>
          <w:spacing w:val="-25"/>
        </w:rPr>
        <w:t xml:space="preserve"> </w:t>
      </w:r>
      <w:r>
        <w:rPr>
          <w:rFonts w:ascii="SimSun-ExtB" w:eastAsia="SimSun-ExtB" w:hAnsi="SimSun-ExtB" w:cs="SimSun-ExtB"/>
          <w:spacing w:val="-2"/>
          <w:w w:val="60"/>
          <w:cs/>
        </w:rPr>
        <w:t>અઠિાડીયા</w:t>
      </w:r>
      <w:r>
        <w:rPr>
          <w:rFonts w:ascii="SimSun-ExtB" w:eastAsia="SimSun-ExtB" w:hAnsi="SimSun-ExtB" w:cs="SimSun-ExtB"/>
          <w:spacing w:val="-26"/>
        </w:rPr>
        <w:t xml:space="preserve"> </w:t>
      </w:r>
      <w:r>
        <w:rPr>
          <w:rFonts w:ascii="SimSun-ExtB" w:eastAsia="SimSun-ExtB" w:hAnsi="SimSun-ExtB" w:cs="SimSun-ExtB"/>
          <w:spacing w:val="-2"/>
          <w:w w:val="60"/>
          <w:cs/>
        </w:rPr>
        <w:t>િાઇઝ</w:t>
      </w:r>
      <w:r>
        <w:rPr>
          <w:rFonts w:ascii="SimSun-ExtB" w:eastAsia="SimSun-ExtB" w:hAnsi="SimSun-ExtB" w:cs="SimSun-ExtB"/>
          <w:spacing w:val="-25"/>
        </w:rPr>
        <w:t xml:space="preserve"> </w:t>
      </w:r>
      <w:r>
        <w:rPr>
          <w:rFonts w:ascii="SimSun-ExtB" w:eastAsia="SimSun-ExtB" w:hAnsi="SimSun-ExtB" w:cs="SimSun-ExtB"/>
          <w:spacing w:val="-2"/>
          <w:w w:val="60"/>
          <w:cs/>
        </w:rPr>
        <w:t>લૉર્</w:t>
      </w:r>
      <w:r>
        <w:rPr>
          <w:rFonts w:ascii="SimSun-ExtB" w:eastAsia="SimSun-ExtB" w:hAnsi="SimSun-ExtB" w:cs="SimSun-ExtB"/>
          <w:spacing w:val="-21"/>
        </w:rPr>
        <w:t xml:space="preserve"> </w:t>
      </w:r>
      <w:r>
        <w:rPr>
          <w:rFonts w:ascii="SimSun-ExtB" w:eastAsia="SimSun-ExtB" w:hAnsi="SimSun-ExtB" w:cs="SimSun-ExtB"/>
          <w:spacing w:val="-56"/>
          <w:w w:val="60"/>
          <w:cs/>
        </w:rPr>
        <w:t>બ</w:t>
      </w:r>
      <w:r>
        <w:rPr>
          <w:rFonts w:ascii="SimSun-ExtB" w:eastAsia="SimSun-ExtB" w:hAnsi="SimSun-ExtB" w:cs="SimSun-ExtB"/>
          <w:spacing w:val="-56"/>
          <w:w w:val="60"/>
        </w:rPr>
        <w:t>¸</w:t>
      </w:r>
      <w:r>
        <w:rPr>
          <w:rFonts w:ascii="SimSun-ExtB" w:eastAsia="SimSun-ExtB" w:hAnsi="SimSun-ExtB" w:cs="SimSun-ExtB"/>
          <w:spacing w:val="-56"/>
          <w:w w:val="60"/>
          <w:cs/>
        </w:rPr>
        <w:t>ક</w:t>
      </w:r>
      <w:r>
        <w:rPr>
          <w:spacing w:val="-56"/>
          <w:w w:val="60"/>
        </w:rPr>
        <w:t>,</w:t>
      </w:r>
      <w:r>
        <w:rPr>
          <w:spacing w:val="42"/>
        </w:rPr>
        <w:t xml:space="preserve"> </w:t>
      </w:r>
      <w:r>
        <w:rPr>
          <w:rFonts w:ascii="SimSun-ExtB" w:eastAsia="SimSun-ExtB" w:hAnsi="SimSun-ExtB" w:cs="SimSun-ExtB"/>
          <w:spacing w:val="-2"/>
          <w:w w:val="60"/>
          <w:cs/>
        </w:rPr>
        <w:t>કે</w:t>
      </w:r>
      <w:r>
        <w:rPr>
          <w:rFonts w:ascii="SimSun-ExtB" w:eastAsia="SimSun-ExtB" w:hAnsi="SimSun-ExtB" w:cs="SimSun-ExtB"/>
          <w:spacing w:val="-19"/>
        </w:rPr>
        <w:t xml:space="preserve"> </w:t>
      </w:r>
      <w:r>
        <w:rPr>
          <w:rFonts w:ascii="SimSun-ExtB" w:eastAsia="SimSun-ExtB" w:hAnsi="SimSun-ExtB" w:cs="SimSun-ExtB"/>
          <w:spacing w:val="-2"/>
          <w:w w:val="60"/>
          <w:cs/>
        </w:rPr>
        <w:t>જેમાું</w:t>
      </w:r>
      <w:r>
        <w:rPr>
          <w:rFonts w:ascii="SimSun-ExtB" w:eastAsia="SimSun-ExtB" w:hAnsi="SimSun-ExtB" w:cs="SimSun-ExtB"/>
          <w:spacing w:val="-19"/>
        </w:rPr>
        <w:t xml:space="preserve"> </w:t>
      </w:r>
      <w:r>
        <w:rPr>
          <w:rFonts w:ascii="SimSun-ExtB" w:eastAsia="SimSun-ExtB" w:hAnsi="SimSun-ExtB" w:cs="SimSun-ExtB"/>
          <w:spacing w:val="-2"/>
          <w:w w:val="60"/>
          <w:cs/>
        </w:rPr>
        <w:t>વિદ્યાર્થીને</w:t>
      </w:r>
      <w:r>
        <w:rPr>
          <w:rFonts w:ascii="SimSun-ExtB" w:eastAsia="SimSun-ExtB" w:hAnsi="SimSun-ExtB" w:cs="SimSun-ExtB"/>
          <w:spacing w:val="-20"/>
        </w:rPr>
        <w:t xml:space="preserve"> </w:t>
      </w:r>
      <w:r>
        <w:rPr>
          <w:rFonts w:ascii="SimSun-ExtB" w:eastAsia="SimSun-ExtB" w:hAnsi="SimSun-ExtB" w:cs="SimSun-ExtB"/>
          <w:spacing w:val="-2"/>
          <w:w w:val="60"/>
          <w:cs/>
        </w:rPr>
        <w:t>દર</w:t>
      </w:r>
      <w:r>
        <w:rPr>
          <w:rFonts w:ascii="SimSun-ExtB" w:eastAsia="SimSun-ExtB" w:hAnsi="SimSun-ExtB" w:cs="SimSun-ExtB"/>
          <w:spacing w:val="-19"/>
        </w:rPr>
        <w:t xml:space="preserve"> </w:t>
      </w:r>
      <w:r>
        <w:rPr>
          <w:rFonts w:ascii="SimSun-ExtB" w:eastAsia="SimSun-ExtB" w:hAnsi="SimSun-ExtB" w:cs="SimSun-ExtB"/>
          <w:spacing w:val="-2"/>
          <w:w w:val="60"/>
          <w:cs/>
        </w:rPr>
        <w:t>અઠિાડડયે</w:t>
      </w:r>
      <w:r>
        <w:rPr>
          <w:rFonts w:ascii="SimSun-ExtB" w:eastAsia="SimSun-ExtB" w:hAnsi="SimSun-ExtB" w:cs="SimSun-ExtB"/>
          <w:spacing w:val="-2"/>
          <w:w w:val="90"/>
        </w:rPr>
        <w:t xml:space="preserve"> </w:t>
      </w:r>
      <w:r>
        <w:rPr>
          <w:rFonts w:ascii="SimSun-ExtB" w:eastAsia="SimSun-ExtB" w:hAnsi="SimSun-ExtB" w:cs="SimSun-ExtB"/>
          <w:spacing w:val="-204"/>
          <w:w w:val="90"/>
          <w:cs/>
        </w:rPr>
        <w:t>શું</w:t>
      </w:r>
      <w:r>
        <w:rPr>
          <w:rFonts w:ascii="SimSun-ExtB" w:eastAsia="SimSun-ExtB" w:hAnsi="SimSun-ExtB" w:cs="SimSun-ExtB"/>
          <w:spacing w:val="-204"/>
          <w:w w:val="90"/>
        </w:rPr>
        <w:t>¸</w:t>
      </w:r>
      <w:r>
        <w:rPr>
          <w:rFonts w:ascii="SimSun-ExtB" w:eastAsia="SimSun-ExtB" w:hAnsi="SimSun-ExtB" w:cs="SimSun-ExtB"/>
          <w:spacing w:val="33"/>
        </w:rPr>
        <w:t xml:space="preserve">  </w:t>
      </w:r>
      <w:r>
        <w:rPr>
          <w:rFonts w:ascii="SimSun-ExtB" w:eastAsia="SimSun-ExtB" w:hAnsi="SimSun-ExtB" w:cs="SimSun-ExtB"/>
          <w:w w:val="60"/>
          <w:cs/>
        </w:rPr>
        <w:t>કામ</w:t>
      </w:r>
      <w:r>
        <w:rPr>
          <w:rFonts w:ascii="SimSun-ExtB" w:eastAsia="SimSun-ExtB" w:hAnsi="SimSun-ExtB" w:cs="SimSun-ExtB"/>
          <w:spacing w:val="-27"/>
        </w:rPr>
        <w:t xml:space="preserve"> </w:t>
      </w:r>
      <w:r>
        <w:rPr>
          <w:rFonts w:ascii="SimSun-ExtB" w:eastAsia="SimSun-ExtB" w:hAnsi="SimSun-ExtB" w:cs="SimSun-ExtB"/>
          <w:w w:val="60"/>
          <w:cs/>
        </w:rPr>
        <w:t>સોંપાયું</w:t>
      </w:r>
      <w:r>
        <w:rPr>
          <w:rFonts w:ascii="SimSun-ExtB" w:eastAsia="SimSun-ExtB" w:hAnsi="SimSun-ExtB" w:cs="SimSun-ExtB"/>
          <w:w w:val="60"/>
        </w:rPr>
        <w:t>¸</w:t>
      </w:r>
      <w:r>
        <w:rPr>
          <w:rFonts w:ascii="SimSun-ExtB" w:eastAsia="SimSun-ExtB" w:hAnsi="SimSun-ExtB" w:cs="SimSun-ExtB"/>
          <w:spacing w:val="-18"/>
        </w:rPr>
        <w:t xml:space="preserve"> </w:t>
      </w:r>
      <w:r>
        <w:rPr>
          <w:rFonts w:ascii="SimSun-ExtB" w:eastAsia="SimSun-ExtB" w:hAnsi="SimSun-ExtB" w:cs="SimSun-ExtB"/>
          <w:w w:val="60"/>
          <w:cs/>
        </w:rPr>
        <w:t>અને</w:t>
      </w:r>
      <w:r>
        <w:rPr>
          <w:rFonts w:ascii="SimSun-ExtB" w:eastAsia="SimSun-ExtB" w:hAnsi="SimSun-ExtB" w:cs="SimSun-ExtB"/>
          <w:spacing w:val="40"/>
        </w:rPr>
        <w:t xml:space="preserve"> </w:t>
      </w:r>
      <w:r>
        <w:rPr>
          <w:rFonts w:ascii="SimSun-ExtB" w:eastAsia="SimSun-ExtB" w:hAnsi="SimSun-ExtB" w:cs="SimSun-ExtB"/>
          <w:w w:val="60"/>
          <w:cs/>
        </w:rPr>
        <w:t>િેને</w:t>
      </w:r>
      <w:r>
        <w:rPr>
          <w:rFonts w:ascii="SimSun-ExtB" w:eastAsia="SimSun-ExtB" w:hAnsi="SimSun-ExtB" w:cs="SimSun-ExtB"/>
          <w:spacing w:val="40"/>
        </w:rPr>
        <w:t xml:space="preserve"> </w:t>
      </w:r>
      <w:r>
        <w:rPr>
          <w:rFonts w:ascii="SimSun-ExtB" w:eastAsia="SimSun-ExtB" w:hAnsi="SimSun-ExtB" w:cs="SimSun-ExtB"/>
          <w:w w:val="90"/>
          <w:cs/>
        </w:rPr>
        <w:t>શું</w:t>
      </w:r>
      <w:r>
        <w:rPr>
          <w:rFonts w:ascii="SimSun-ExtB" w:eastAsia="SimSun-ExtB" w:hAnsi="SimSun-ExtB" w:cs="SimSun-ExtB"/>
          <w:w w:val="90"/>
        </w:rPr>
        <w:t>¸</w:t>
      </w:r>
      <w:r>
        <w:rPr>
          <w:rFonts w:ascii="SimSun-ExtB" w:eastAsia="SimSun-ExtB" w:hAnsi="SimSun-ExtB" w:cs="SimSun-ExtB"/>
          <w:spacing w:val="40"/>
        </w:rPr>
        <w:t xml:space="preserve"> </w:t>
      </w:r>
      <w:r>
        <w:rPr>
          <w:rFonts w:ascii="SimSun-ExtB" w:eastAsia="SimSun-ExtB" w:hAnsi="SimSun-ExtB" w:cs="SimSun-ExtB"/>
          <w:w w:val="60"/>
          <w:cs/>
        </w:rPr>
        <w:t>જાણિા</w:t>
      </w:r>
      <w:r>
        <w:rPr>
          <w:rFonts w:ascii="SimSun-ExtB" w:eastAsia="SimSun-ExtB" w:hAnsi="SimSun-ExtB" w:cs="SimSun-ExtB"/>
          <w:spacing w:val="40"/>
        </w:rPr>
        <w:t xml:space="preserve"> </w:t>
      </w:r>
      <w:r>
        <w:rPr>
          <w:rFonts w:ascii="SimSun-ExtB" w:eastAsia="SimSun-ExtB" w:hAnsi="SimSun-ExtB" w:cs="SimSun-ExtB"/>
          <w:w w:val="90"/>
          <w:cs/>
        </w:rPr>
        <w:t>મળયું</w:t>
      </w:r>
      <w:r>
        <w:rPr>
          <w:rFonts w:ascii="SimSun-ExtB" w:eastAsia="SimSun-ExtB" w:hAnsi="SimSun-ExtB" w:cs="SimSun-ExtB"/>
          <w:w w:val="90"/>
        </w:rPr>
        <w:t>¸</w:t>
      </w:r>
      <w:r>
        <w:rPr>
          <w:rFonts w:ascii="SimSun-ExtB" w:eastAsia="SimSun-ExtB" w:hAnsi="SimSun-ExtB" w:cs="SimSun-ExtB"/>
        </w:rPr>
        <w:t xml:space="preserve"> </w:t>
      </w:r>
      <w:r>
        <w:rPr>
          <w:rFonts w:ascii="SimSun-ExtB" w:eastAsia="SimSun-ExtB" w:hAnsi="SimSun-ExtB" w:cs="SimSun-ExtB"/>
          <w:w w:val="60"/>
          <w:cs/>
        </w:rPr>
        <w:t>િેની</w:t>
      </w:r>
      <w:r>
        <w:rPr>
          <w:rFonts w:ascii="SimSun-ExtB" w:eastAsia="SimSun-ExtB" w:hAnsi="SimSun-ExtB" w:cs="SimSun-ExtB"/>
          <w:spacing w:val="40"/>
        </w:rPr>
        <w:t xml:space="preserve"> </w:t>
      </w:r>
      <w:r>
        <w:rPr>
          <w:rFonts w:ascii="SimSun-ExtB" w:eastAsia="SimSun-ExtB" w:hAnsi="SimSun-ExtB" w:cs="SimSun-ExtB"/>
          <w:w w:val="60"/>
          <w:cs/>
        </w:rPr>
        <w:t>ટું</w:t>
      </w:r>
      <w:r>
        <w:rPr>
          <w:rFonts w:ascii="SimSun-ExtB" w:eastAsia="SimSun-ExtB" w:hAnsi="SimSun-ExtB" w:cs="SimSun-ExtB"/>
          <w:w w:val="60"/>
          <w:position w:val="1"/>
        </w:rPr>
        <w:t>˛</w:t>
      </w:r>
      <w:r>
        <w:rPr>
          <w:rFonts w:ascii="SimSun-ExtB" w:eastAsia="SimSun-ExtB" w:hAnsi="SimSun-ExtB" w:cs="SimSun-ExtB"/>
          <w:w w:val="60"/>
          <w:cs/>
        </w:rPr>
        <w:t>કી</w:t>
      </w:r>
      <w:r>
        <w:rPr>
          <w:rFonts w:ascii="SimSun-ExtB" w:eastAsia="SimSun-ExtB" w:hAnsi="SimSun-ExtB" w:cs="SimSun-ExtB"/>
          <w:spacing w:val="40"/>
        </w:rPr>
        <w:t xml:space="preserve"> </w:t>
      </w:r>
      <w:r>
        <w:rPr>
          <w:rFonts w:ascii="SimSun-ExtB" w:eastAsia="SimSun-ExtB" w:hAnsi="SimSun-ExtB" w:cs="SimSun-ExtB"/>
          <w:w w:val="60"/>
          <w:cs/>
        </w:rPr>
        <w:t>વિર્િ</w:t>
      </w:r>
      <w:r>
        <w:rPr>
          <w:rFonts w:ascii="SimSun-ExtB" w:eastAsia="SimSun-ExtB" w:hAnsi="SimSun-ExtB" w:cs="SimSun-ExtB"/>
          <w:w w:val="60"/>
        </w:rPr>
        <w:t>.</w:t>
      </w:r>
      <w:r>
        <w:rPr>
          <w:rFonts w:ascii="SimSun-ExtB" w:eastAsia="SimSun-ExtB" w:hAnsi="SimSun-ExtB" w:cs="SimSun-ExtB"/>
          <w:spacing w:val="40"/>
        </w:rPr>
        <w:t xml:space="preserve"> </w:t>
      </w:r>
      <w:r>
        <w:rPr>
          <w:rFonts w:ascii="SimSun-ExtB" w:eastAsia="SimSun-ExtB" w:hAnsi="SimSun-ExtB" w:cs="SimSun-ExtB"/>
          <w:w w:val="90"/>
          <w:cs/>
        </w:rPr>
        <w:t>આની</w:t>
      </w:r>
      <w:r>
        <w:rPr>
          <w:rFonts w:ascii="SimSun-ExtB" w:eastAsia="SimSun-ExtB" w:hAnsi="SimSun-ExtB" w:cs="SimSun-ExtB"/>
          <w:spacing w:val="40"/>
        </w:rPr>
        <w:t xml:space="preserve"> </w:t>
      </w:r>
      <w:r>
        <w:rPr>
          <w:rFonts w:ascii="SimSun-ExtB" w:eastAsia="SimSun-ExtB" w:hAnsi="SimSun-ExtB" w:cs="SimSun-ExtB"/>
          <w:w w:val="60"/>
          <w:cs/>
        </w:rPr>
        <w:t>નીચે</w:t>
      </w:r>
      <w:r>
        <w:rPr>
          <w:rFonts w:ascii="SimSun-ExtB" w:eastAsia="SimSun-ExtB" w:hAnsi="SimSun-ExtB" w:cs="SimSun-ExtB"/>
          <w:spacing w:val="40"/>
        </w:rPr>
        <w:t xml:space="preserve"> </w:t>
      </w:r>
      <w:r>
        <w:rPr>
          <w:rFonts w:ascii="SimSun-ExtB" w:eastAsia="SimSun-ExtB" w:hAnsi="SimSun-ExtB" w:cs="SimSun-ExtB"/>
          <w:w w:val="60"/>
          <w:cs/>
        </w:rPr>
        <w:t>જે</w:t>
      </w:r>
      <w:r>
        <w:rPr>
          <w:rFonts w:ascii="SimSun-ExtB" w:eastAsia="SimSun-ExtB" w:hAnsi="SimSun-ExtB" w:cs="SimSun-ExtB"/>
          <w:spacing w:val="40"/>
        </w:rPr>
        <w:t xml:space="preserve"> </w:t>
      </w:r>
      <w:r>
        <w:rPr>
          <w:rFonts w:ascii="SimSun-ExtB" w:eastAsia="SimSun-ExtB" w:hAnsi="SimSun-ExtB" w:cs="SimSun-ExtB"/>
          <w:w w:val="60"/>
          <w:cs/>
        </w:rPr>
        <w:t>િે સુંસ્ર્થાના</w:t>
      </w:r>
      <w:r>
        <w:rPr>
          <w:rFonts w:ascii="SimSun-ExtB" w:eastAsia="SimSun-ExtB" w:hAnsi="SimSun-ExtB" w:cs="SimSun-ExtB"/>
          <w:spacing w:val="-4"/>
        </w:rPr>
        <w:t xml:space="preserve"> </w:t>
      </w:r>
      <w:r>
        <w:rPr>
          <w:rFonts w:ascii="SimSun-ExtB" w:eastAsia="SimSun-ExtB" w:hAnsi="SimSun-ExtB" w:cs="SimSun-ExtB"/>
          <w:w w:val="60"/>
          <w:cs/>
        </w:rPr>
        <w:t>જિાબદાર</w:t>
      </w:r>
      <w:r>
        <w:rPr>
          <w:rFonts w:ascii="SimSun-ExtB" w:eastAsia="SimSun-ExtB" w:hAnsi="SimSun-ExtB" w:cs="SimSun-ExtB"/>
        </w:rPr>
        <w:t xml:space="preserve"> </w:t>
      </w:r>
      <w:r>
        <w:rPr>
          <w:rFonts w:ascii="SimSun-ExtB" w:eastAsia="SimSun-ExtB" w:hAnsi="SimSun-ExtB" w:cs="SimSun-ExtB"/>
          <w:w w:val="60"/>
          <w:cs/>
        </w:rPr>
        <w:t>અવિકારી</w:t>
      </w:r>
      <w:r>
        <w:rPr>
          <w:rFonts w:ascii="SimSun-ExtB" w:eastAsia="SimSun-ExtB" w:hAnsi="SimSun-ExtB" w:cs="SimSun-ExtB"/>
          <w:spacing w:val="-2"/>
        </w:rPr>
        <w:t xml:space="preserve"> </w:t>
      </w:r>
      <w:r>
        <w:rPr>
          <w:rFonts w:ascii="SimSun-ExtB" w:eastAsia="SimSun-ExtB" w:hAnsi="SimSun-ExtB" w:cs="SimSun-ExtB"/>
        </w:rPr>
        <w:t>/</w:t>
      </w:r>
      <w:r>
        <w:rPr>
          <w:rFonts w:ascii="SimSun-ExtB" w:eastAsia="SimSun-ExtB" w:hAnsi="SimSun-ExtB" w:cs="SimSun-ExtB"/>
          <w:spacing w:val="40"/>
        </w:rPr>
        <w:t xml:space="preserve"> </w:t>
      </w:r>
      <w:r>
        <w:rPr>
          <w:rFonts w:ascii="SimSun-ExtB" w:eastAsia="SimSun-ExtB" w:hAnsi="SimSun-ExtB" w:cs="SimSun-ExtB"/>
          <w:w w:val="60"/>
          <w:cs/>
        </w:rPr>
        <w:t>માલલક</w:t>
      </w:r>
      <w:r>
        <w:rPr>
          <w:rFonts w:ascii="SimSun-ExtB" w:eastAsia="SimSun-ExtB" w:hAnsi="SimSun-ExtB" w:cs="SimSun-ExtB"/>
          <w:w w:val="90"/>
        </w:rPr>
        <w:t xml:space="preserve"> ( </w:t>
      </w:r>
      <w:r>
        <w:rPr>
          <w:w w:val="90"/>
        </w:rPr>
        <w:t>Internship Supervisor )</w:t>
      </w:r>
      <w:r>
        <w:rPr>
          <w:rFonts w:ascii="SimSun-ExtB" w:eastAsia="SimSun-ExtB" w:hAnsi="SimSun-ExtB" w:cs="SimSun-ExtB"/>
          <w:w w:val="90"/>
          <w:cs/>
        </w:rPr>
        <w:t xml:space="preserve">ની </w:t>
      </w:r>
      <w:r>
        <w:rPr>
          <w:rFonts w:ascii="SimSun-ExtB" w:eastAsia="SimSun-ExtB" w:hAnsi="SimSun-ExtB" w:cs="SimSun-ExtB"/>
          <w:w w:val="60"/>
          <w:cs/>
        </w:rPr>
        <w:t>સહી</w:t>
      </w:r>
      <w:r>
        <w:rPr>
          <w:rFonts w:ascii="SimSun-ExtB" w:eastAsia="SimSun-ExtB" w:hAnsi="SimSun-ExtB" w:cs="SimSun-ExtB"/>
          <w:spacing w:val="-6"/>
        </w:rPr>
        <w:t xml:space="preserve"> </w:t>
      </w:r>
      <w:r>
        <w:rPr>
          <w:rFonts w:ascii="SimSun-ExtB" w:eastAsia="SimSun-ExtB" w:hAnsi="SimSun-ExtB" w:cs="SimSun-ExtB"/>
          <w:w w:val="60"/>
          <w:cs/>
        </w:rPr>
        <w:t>આિર્ે</w:t>
      </w:r>
      <w:r>
        <w:rPr>
          <w:rFonts w:ascii="SimSun-ExtB" w:eastAsia="SimSun-ExtB" w:hAnsi="SimSun-ExtB" w:cs="SimSun-ExtB"/>
          <w:w w:val="60"/>
        </w:rPr>
        <w:t>.</w:t>
      </w:r>
    </w:p>
    <w:p w14:paraId="4DAFC2EA" w14:textId="77777777" w:rsidR="004F41CC" w:rsidRDefault="00000000">
      <w:pPr>
        <w:pStyle w:val="Heading3"/>
        <w:spacing w:before="59"/>
      </w:pPr>
      <w:r>
        <w:t>Appendix</w:t>
      </w:r>
      <w:r>
        <w:rPr>
          <w:spacing w:val="-2"/>
        </w:rPr>
        <w:t xml:space="preserve"> </w:t>
      </w:r>
      <w:r>
        <w:t>V:</w:t>
      </w:r>
      <w:r>
        <w:rPr>
          <w:spacing w:val="-3"/>
        </w:rPr>
        <w:t xml:space="preserve"> </w:t>
      </w:r>
      <w:r>
        <w:t>Attendance</w:t>
      </w:r>
      <w:r>
        <w:rPr>
          <w:spacing w:val="-2"/>
        </w:rPr>
        <w:t xml:space="preserve"> </w:t>
      </w:r>
      <w:r>
        <w:rPr>
          <w:spacing w:val="-4"/>
        </w:rPr>
        <w:t>Sheet</w:t>
      </w:r>
    </w:p>
    <w:p w14:paraId="6AD56FEF" w14:textId="77777777" w:rsidR="004F41CC" w:rsidRDefault="00000000">
      <w:pPr>
        <w:spacing w:before="40" w:line="340" w:lineRule="auto"/>
        <w:ind w:left="165" w:right="1291"/>
        <w:jc w:val="both"/>
        <w:rPr>
          <w:rFonts w:ascii="SimSun-ExtB" w:eastAsia="SimSun-ExtB" w:hAnsi="SimSun-ExtB" w:cs="SimSun-ExtB"/>
        </w:rPr>
      </w:pPr>
      <w:r>
        <w:rPr>
          <w:spacing w:val="-4"/>
          <w:w w:val="80"/>
        </w:rPr>
        <w:t>Internship</w:t>
      </w:r>
      <w:r>
        <w:rPr>
          <w:spacing w:val="-10"/>
        </w:rPr>
        <w:t xml:space="preserve"> </w:t>
      </w:r>
      <w:r>
        <w:rPr>
          <w:rFonts w:ascii="SimSun-ExtB" w:eastAsia="SimSun-ExtB" w:hAnsi="SimSun-ExtB" w:cs="SimSun-ExtB"/>
          <w:spacing w:val="-4"/>
          <w:w w:val="65"/>
          <w:cs/>
        </w:rPr>
        <w:t>ના</w:t>
      </w:r>
      <w:r>
        <w:rPr>
          <w:rFonts w:ascii="SimSun-ExtB" w:eastAsia="SimSun-ExtB" w:hAnsi="SimSun-ExtB" w:cs="SimSun-ExtB"/>
          <w:spacing w:val="-22"/>
        </w:rPr>
        <w:t xml:space="preserve"> </w:t>
      </w:r>
      <w:r>
        <w:rPr>
          <w:rFonts w:ascii="SimSun-ExtB" w:eastAsia="SimSun-ExtB" w:hAnsi="SimSun-ExtB" w:cs="SimSun-ExtB"/>
          <w:spacing w:val="-4"/>
          <w:w w:val="65"/>
          <w:cs/>
        </w:rPr>
        <w:t>સ્ર્થળે</w:t>
      </w:r>
      <w:r>
        <w:rPr>
          <w:rFonts w:ascii="SimSun-ExtB" w:eastAsia="SimSun-ExtB" w:hAnsi="SimSun-ExtB" w:cs="SimSun-ExtB"/>
          <w:spacing w:val="-20"/>
        </w:rPr>
        <w:t xml:space="preserve"> </w:t>
      </w:r>
      <w:r>
        <w:rPr>
          <w:rFonts w:ascii="SimSun-ExtB" w:eastAsia="SimSun-ExtB" w:hAnsi="SimSun-ExtB" w:cs="SimSun-ExtB"/>
          <w:spacing w:val="-4"/>
          <w:w w:val="65"/>
          <w:cs/>
        </w:rPr>
        <w:t>વિદ્યાર્થીનું</w:t>
      </w:r>
      <w:r>
        <w:rPr>
          <w:rFonts w:ascii="SimSun-ExtB" w:eastAsia="SimSun-ExtB" w:hAnsi="SimSun-ExtB" w:cs="SimSun-ExtB"/>
          <w:spacing w:val="-4"/>
          <w:w w:val="65"/>
        </w:rPr>
        <w:t>¸</w:t>
      </w:r>
      <w:r>
        <w:rPr>
          <w:rFonts w:ascii="SimSun-ExtB" w:eastAsia="SimSun-ExtB" w:hAnsi="SimSun-ExtB" w:cs="SimSun-ExtB"/>
          <w:spacing w:val="-24"/>
        </w:rPr>
        <w:t xml:space="preserve"> </w:t>
      </w:r>
      <w:r>
        <w:rPr>
          <w:rFonts w:ascii="SimSun-ExtB" w:eastAsia="SimSun-ExtB" w:hAnsi="SimSun-ExtB" w:cs="SimSun-ExtB"/>
          <w:spacing w:val="-4"/>
          <w:w w:val="65"/>
          <w:cs/>
        </w:rPr>
        <w:t>હાજરી</w:t>
      </w:r>
      <w:r>
        <w:rPr>
          <w:rFonts w:ascii="SimSun-ExtB" w:eastAsia="SimSun-ExtB" w:hAnsi="SimSun-ExtB" w:cs="SimSun-ExtB"/>
          <w:spacing w:val="-20"/>
        </w:rPr>
        <w:t xml:space="preserve"> </w:t>
      </w:r>
      <w:r>
        <w:rPr>
          <w:rFonts w:ascii="SimSun-ExtB" w:eastAsia="SimSun-ExtB" w:hAnsi="SimSun-ExtB" w:cs="SimSun-ExtB"/>
          <w:spacing w:val="-4"/>
          <w:w w:val="65"/>
          <w:cs/>
        </w:rPr>
        <w:t>પત્રક</w:t>
      </w:r>
      <w:r>
        <w:rPr>
          <w:rFonts w:ascii="SimSun-ExtB" w:eastAsia="SimSun-ExtB" w:hAnsi="SimSun-ExtB" w:cs="SimSun-ExtB"/>
          <w:spacing w:val="-4"/>
          <w:w w:val="65"/>
        </w:rPr>
        <w:t>.</w:t>
      </w:r>
      <w:r>
        <w:rPr>
          <w:rFonts w:ascii="SimSun-ExtB" w:eastAsia="SimSun-ExtB" w:hAnsi="SimSun-ExtB" w:cs="SimSun-ExtB"/>
          <w:spacing w:val="-21"/>
        </w:rPr>
        <w:t xml:space="preserve"> </w:t>
      </w:r>
      <w:r>
        <w:rPr>
          <w:rFonts w:ascii="SimSun-ExtB" w:eastAsia="SimSun-ExtB" w:hAnsi="SimSun-ExtB" w:cs="SimSun-ExtB"/>
          <w:spacing w:val="-4"/>
          <w:w w:val="65"/>
          <w:cs/>
        </w:rPr>
        <w:t>દર</w:t>
      </w:r>
      <w:r>
        <w:rPr>
          <w:rFonts w:ascii="SimSun-ExtB" w:eastAsia="SimSun-ExtB" w:hAnsi="SimSun-ExtB" w:cs="SimSun-ExtB"/>
          <w:spacing w:val="-22"/>
        </w:rPr>
        <w:t xml:space="preserve"> </w:t>
      </w:r>
      <w:r>
        <w:rPr>
          <w:rFonts w:ascii="SimSun-ExtB" w:eastAsia="SimSun-ExtB" w:hAnsi="SimSun-ExtB" w:cs="SimSun-ExtB"/>
          <w:spacing w:val="-4"/>
          <w:w w:val="65"/>
          <w:cs/>
        </w:rPr>
        <w:t>અઠિાડડયે</w:t>
      </w:r>
      <w:r>
        <w:rPr>
          <w:rFonts w:ascii="SimSun-ExtB" w:eastAsia="SimSun-ExtB" w:hAnsi="SimSun-ExtB" w:cs="SimSun-ExtB"/>
          <w:spacing w:val="-20"/>
        </w:rPr>
        <w:t xml:space="preserve"> </w:t>
      </w:r>
      <w:r>
        <w:rPr>
          <w:rFonts w:ascii="SimSun-ExtB" w:eastAsia="SimSun-ExtB" w:hAnsi="SimSun-ExtB" w:cs="SimSun-ExtB"/>
          <w:spacing w:val="-4"/>
          <w:w w:val="65"/>
          <w:cs/>
        </w:rPr>
        <w:t>કયા</w:t>
      </w:r>
      <w:r>
        <w:rPr>
          <w:rFonts w:ascii="SimSun-ExtB" w:eastAsia="SimSun-ExtB" w:hAnsi="SimSun-ExtB" w:cs="SimSun-ExtB"/>
          <w:spacing w:val="-21"/>
        </w:rPr>
        <w:t xml:space="preserve"> </w:t>
      </w:r>
      <w:r>
        <w:rPr>
          <w:rFonts w:ascii="SimSun-ExtB" w:eastAsia="SimSun-ExtB" w:hAnsi="SimSun-ExtB" w:cs="SimSun-ExtB"/>
          <w:spacing w:val="-4"/>
          <w:w w:val="65"/>
          <w:cs/>
        </w:rPr>
        <w:t>ડદિસે</w:t>
      </w:r>
      <w:r>
        <w:rPr>
          <w:rFonts w:ascii="SimSun-ExtB" w:eastAsia="SimSun-ExtB" w:hAnsi="SimSun-ExtB" w:cs="SimSun-ExtB"/>
          <w:spacing w:val="-21"/>
        </w:rPr>
        <w:t xml:space="preserve"> </w:t>
      </w:r>
      <w:r>
        <w:rPr>
          <w:rFonts w:ascii="SimSun-ExtB" w:eastAsia="SimSun-ExtB" w:hAnsi="SimSun-ExtB" w:cs="SimSun-ExtB"/>
          <w:spacing w:val="-4"/>
          <w:w w:val="65"/>
          <w:cs/>
        </w:rPr>
        <w:t>કેટલા</w:t>
      </w:r>
      <w:r>
        <w:rPr>
          <w:rFonts w:ascii="SimSun-ExtB" w:eastAsia="SimSun-ExtB" w:hAnsi="SimSun-ExtB" w:cs="SimSun-ExtB"/>
          <w:spacing w:val="-21"/>
        </w:rPr>
        <w:t xml:space="preserve"> </w:t>
      </w:r>
      <w:r>
        <w:rPr>
          <w:rFonts w:ascii="SimSun-ExtB" w:eastAsia="SimSun-ExtB" w:hAnsi="SimSun-ExtB" w:cs="SimSun-ExtB"/>
          <w:spacing w:val="-4"/>
          <w:w w:val="65"/>
          <w:cs/>
        </w:rPr>
        <w:t>કલાક</w:t>
      </w:r>
      <w:r>
        <w:rPr>
          <w:rFonts w:ascii="SimSun-ExtB" w:eastAsia="SimSun-ExtB" w:hAnsi="SimSun-ExtB" w:cs="SimSun-ExtB"/>
          <w:spacing w:val="-22"/>
        </w:rPr>
        <w:t xml:space="preserve"> </w:t>
      </w:r>
      <w:r>
        <w:rPr>
          <w:rFonts w:ascii="SimSun-ExtB" w:eastAsia="SimSun-ExtB" w:hAnsi="SimSun-ExtB" w:cs="SimSun-ExtB"/>
          <w:spacing w:val="-4"/>
          <w:w w:val="65"/>
          <w:cs/>
        </w:rPr>
        <w:t xml:space="preserve">કામ </w:t>
      </w:r>
      <w:r>
        <w:rPr>
          <w:rFonts w:ascii="SimSun-ExtB" w:eastAsia="SimSun-ExtB" w:hAnsi="SimSun-ExtB" w:cs="SimSun-ExtB"/>
          <w:spacing w:val="-78"/>
          <w:w w:val="65"/>
          <w:cs/>
        </w:rPr>
        <w:t>કયું</w:t>
      </w:r>
      <w:r>
        <w:rPr>
          <w:rFonts w:ascii="SimSun-ExtB" w:eastAsia="SimSun-ExtB" w:hAnsi="SimSun-ExtB" w:cs="SimSun-ExtB"/>
          <w:spacing w:val="-78"/>
          <w:w w:val="65"/>
        </w:rPr>
        <w:t>¸</w:t>
      </w:r>
      <w:r>
        <w:rPr>
          <w:rFonts w:ascii="SimSun-ExtB" w:eastAsia="SimSun-ExtB" w:hAnsi="SimSun-ExtB" w:cs="SimSun-ExtB"/>
          <w:spacing w:val="50"/>
        </w:rPr>
        <w:t xml:space="preserve"> </w:t>
      </w:r>
      <w:r>
        <w:rPr>
          <w:rFonts w:ascii="SimSun-ExtB" w:eastAsia="SimSun-ExtB" w:hAnsi="SimSun-ExtB" w:cs="SimSun-ExtB"/>
          <w:spacing w:val="-6"/>
          <w:w w:val="65"/>
          <w:cs/>
        </w:rPr>
        <w:t>િે</w:t>
      </w:r>
      <w:r>
        <w:rPr>
          <w:rFonts w:ascii="SimSun-ExtB" w:eastAsia="SimSun-ExtB" w:hAnsi="SimSun-ExtB" w:cs="SimSun-ExtB"/>
          <w:spacing w:val="-21"/>
        </w:rPr>
        <w:t xml:space="preserve"> </w:t>
      </w:r>
      <w:r>
        <w:rPr>
          <w:rFonts w:ascii="SimSun-ExtB" w:eastAsia="SimSun-ExtB" w:hAnsi="SimSun-ExtB" w:cs="SimSun-ExtB"/>
          <w:spacing w:val="-6"/>
          <w:w w:val="65"/>
          <w:cs/>
        </w:rPr>
        <w:t>આમાું</w:t>
      </w:r>
      <w:r>
        <w:rPr>
          <w:rFonts w:ascii="SimSun-ExtB" w:eastAsia="SimSun-ExtB" w:hAnsi="SimSun-ExtB" w:cs="SimSun-ExtB"/>
          <w:spacing w:val="-22"/>
        </w:rPr>
        <w:t xml:space="preserve"> </w:t>
      </w:r>
      <w:r>
        <w:rPr>
          <w:rFonts w:ascii="SimSun-ExtB" w:eastAsia="SimSun-ExtB" w:hAnsi="SimSun-ExtB" w:cs="SimSun-ExtB"/>
          <w:spacing w:val="-6"/>
          <w:w w:val="65"/>
          <w:cs/>
        </w:rPr>
        <w:t>દર્ાગિર્ે</w:t>
      </w:r>
      <w:r>
        <w:rPr>
          <w:rFonts w:ascii="SimSun-ExtB" w:eastAsia="SimSun-ExtB" w:hAnsi="SimSun-ExtB" w:cs="SimSun-ExtB"/>
          <w:spacing w:val="-6"/>
          <w:w w:val="65"/>
        </w:rPr>
        <w:t>.</w:t>
      </w:r>
      <w:r>
        <w:rPr>
          <w:rFonts w:ascii="SimSun-ExtB" w:eastAsia="SimSun-ExtB" w:hAnsi="SimSun-ExtB" w:cs="SimSun-ExtB"/>
          <w:spacing w:val="-10"/>
          <w:w w:val="90"/>
        </w:rPr>
        <w:t xml:space="preserve"> </w:t>
      </w:r>
      <w:r>
        <w:rPr>
          <w:rFonts w:ascii="SimSun-ExtB" w:eastAsia="SimSun-ExtB" w:hAnsi="SimSun-ExtB" w:cs="SimSun-ExtB"/>
          <w:spacing w:val="-74"/>
          <w:w w:val="90"/>
          <w:cs/>
        </w:rPr>
        <w:t>ક</w:t>
      </w:r>
      <w:r>
        <w:rPr>
          <w:rFonts w:ascii="SimSun-ExtB" w:eastAsia="SimSun-ExtB" w:hAnsi="SimSun-ExtB" w:cs="SimSun-ExtB"/>
          <w:spacing w:val="-74"/>
          <w:w w:val="90"/>
          <w:position w:val="1"/>
        </w:rPr>
        <w:t>¸</w:t>
      </w:r>
      <w:r>
        <w:rPr>
          <w:rFonts w:ascii="SimSun-ExtB" w:eastAsia="SimSun-ExtB" w:hAnsi="SimSun-ExtB" w:cs="SimSun-ExtB"/>
          <w:spacing w:val="-74"/>
          <w:w w:val="90"/>
          <w:cs/>
        </w:rPr>
        <w:t>લ</w:t>
      </w:r>
      <w:r>
        <w:rPr>
          <w:rFonts w:ascii="SimSun-ExtB" w:eastAsia="SimSun-ExtB" w:hAnsi="SimSun-ExtB" w:cs="SimSun-ExtB"/>
          <w:spacing w:val="46"/>
        </w:rPr>
        <w:t xml:space="preserve"> </w:t>
      </w:r>
      <w:r>
        <w:rPr>
          <w:spacing w:val="-6"/>
          <w:w w:val="90"/>
        </w:rPr>
        <w:t>120</w:t>
      </w:r>
      <w:r>
        <w:rPr>
          <w:spacing w:val="-8"/>
        </w:rPr>
        <w:t xml:space="preserve"> </w:t>
      </w:r>
      <w:r>
        <w:rPr>
          <w:rFonts w:ascii="SimSun-ExtB" w:eastAsia="SimSun-ExtB" w:hAnsi="SimSun-ExtB" w:cs="SimSun-ExtB"/>
          <w:spacing w:val="-6"/>
          <w:w w:val="65"/>
          <w:cs/>
        </w:rPr>
        <w:t>કલાક</w:t>
      </w:r>
      <w:r>
        <w:rPr>
          <w:rFonts w:ascii="SimSun-ExtB" w:eastAsia="SimSun-ExtB" w:hAnsi="SimSun-ExtB" w:cs="SimSun-ExtB"/>
          <w:spacing w:val="-21"/>
        </w:rPr>
        <w:t xml:space="preserve"> </w:t>
      </w:r>
      <w:r>
        <w:rPr>
          <w:rFonts w:ascii="SimSun-ExtB" w:eastAsia="SimSun-ExtB" w:hAnsi="SimSun-ExtB" w:cs="SimSun-ExtB"/>
          <w:spacing w:val="-6"/>
          <w:w w:val="65"/>
          <w:cs/>
        </w:rPr>
        <w:t>ર્ણિા</w:t>
      </w:r>
      <w:r>
        <w:rPr>
          <w:rFonts w:ascii="SimSun-ExtB" w:eastAsia="SimSun-ExtB" w:hAnsi="SimSun-ExtB" w:cs="SimSun-ExtB"/>
          <w:spacing w:val="-22"/>
        </w:rPr>
        <w:t xml:space="preserve"> </w:t>
      </w:r>
      <w:r>
        <w:rPr>
          <w:rFonts w:ascii="SimSun-ExtB" w:eastAsia="SimSun-ExtB" w:hAnsi="SimSun-ExtB" w:cs="SimSun-ExtB"/>
          <w:spacing w:val="-6"/>
          <w:w w:val="65"/>
          <w:cs/>
        </w:rPr>
        <w:t>માટે</w:t>
      </w:r>
      <w:r>
        <w:rPr>
          <w:rFonts w:ascii="SimSun-ExtB" w:eastAsia="SimSun-ExtB" w:hAnsi="SimSun-ExtB" w:cs="SimSun-ExtB"/>
          <w:spacing w:val="-21"/>
        </w:rPr>
        <w:t xml:space="preserve"> </w:t>
      </w:r>
      <w:r>
        <w:rPr>
          <w:rFonts w:ascii="SimSun-ExtB" w:eastAsia="SimSun-ExtB" w:hAnsi="SimSun-ExtB" w:cs="SimSun-ExtB"/>
          <w:spacing w:val="-6"/>
          <w:cs/>
        </w:rPr>
        <w:t>આ</w:t>
      </w:r>
      <w:r>
        <w:rPr>
          <w:rFonts w:ascii="SimSun-ExtB" w:eastAsia="SimSun-ExtB" w:hAnsi="SimSun-ExtB" w:cs="SimSun-ExtB"/>
          <w:spacing w:val="-22"/>
        </w:rPr>
        <w:t xml:space="preserve"> </w:t>
      </w:r>
      <w:r>
        <w:rPr>
          <w:rFonts w:ascii="SimSun-ExtB" w:eastAsia="SimSun-ExtB" w:hAnsi="SimSun-ExtB" w:cs="SimSun-ExtB"/>
          <w:spacing w:val="-6"/>
          <w:w w:val="65"/>
          <w:cs/>
        </w:rPr>
        <w:t>હાજરીપત્રક</w:t>
      </w:r>
      <w:r>
        <w:rPr>
          <w:rFonts w:ascii="SimSun-ExtB" w:eastAsia="SimSun-ExtB" w:hAnsi="SimSun-ExtB" w:cs="SimSun-ExtB"/>
          <w:spacing w:val="-10"/>
          <w:w w:val="90"/>
        </w:rPr>
        <w:t xml:space="preserve"> </w:t>
      </w:r>
      <w:r>
        <w:rPr>
          <w:rFonts w:ascii="SimSun-ExtB" w:eastAsia="SimSun-ExtB" w:hAnsi="SimSun-ExtB" w:cs="SimSun-ExtB"/>
          <w:spacing w:val="-6"/>
          <w:w w:val="90"/>
          <w:cs/>
        </w:rPr>
        <w:t>અર્તયનું</w:t>
      </w:r>
      <w:r>
        <w:rPr>
          <w:rFonts w:ascii="SimSun-ExtB" w:eastAsia="SimSun-ExtB" w:hAnsi="SimSun-ExtB" w:cs="SimSun-ExtB"/>
          <w:spacing w:val="-6"/>
          <w:w w:val="90"/>
        </w:rPr>
        <w:t>¸</w:t>
      </w:r>
      <w:r>
        <w:rPr>
          <w:rFonts w:ascii="SimSun-ExtB" w:eastAsia="SimSun-ExtB" w:hAnsi="SimSun-ExtB" w:cs="SimSun-ExtB"/>
          <w:spacing w:val="-11"/>
          <w:w w:val="90"/>
        </w:rPr>
        <w:t xml:space="preserve"> </w:t>
      </w:r>
      <w:r>
        <w:rPr>
          <w:rFonts w:ascii="SimSun-ExtB" w:eastAsia="SimSun-ExtB" w:hAnsi="SimSun-ExtB" w:cs="SimSun-ExtB"/>
          <w:spacing w:val="-6"/>
          <w:w w:val="65"/>
          <w:cs/>
        </w:rPr>
        <w:t>છે</w:t>
      </w:r>
      <w:r>
        <w:rPr>
          <w:rFonts w:ascii="SimSun-ExtB" w:eastAsia="SimSun-ExtB" w:hAnsi="SimSun-ExtB" w:cs="SimSun-ExtB"/>
          <w:spacing w:val="-6"/>
          <w:w w:val="65"/>
        </w:rPr>
        <w:t>.</w:t>
      </w:r>
      <w:r>
        <w:rPr>
          <w:rFonts w:ascii="SimSun-ExtB" w:eastAsia="SimSun-ExtB" w:hAnsi="SimSun-ExtB" w:cs="SimSun-ExtB"/>
          <w:spacing w:val="-21"/>
        </w:rPr>
        <w:t xml:space="preserve"> </w:t>
      </w:r>
      <w:r>
        <w:rPr>
          <w:rFonts w:ascii="SimSun-ExtB" w:eastAsia="SimSun-ExtB" w:hAnsi="SimSun-ExtB" w:cs="SimSun-ExtB"/>
          <w:spacing w:val="-6"/>
          <w:w w:val="65"/>
          <w:cs/>
        </w:rPr>
        <w:t>આની</w:t>
      </w:r>
      <w:r>
        <w:rPr>
          <w:rFonts w:ascii="SimSun-ExtB" w:eastAsia="SimSun-ExtB" w:hAnsi="SimSun-ExtB" w:cs="SimSun-ExtB"/>
          <w:spacing w:val="-12"/>
        </w:rPr>
        <w:t xml:space="preserve"> </w:t>
      </w:r>
      <w:r>
        <w:rPr>
          <w:rFonts w:ascii="SimSun-ExtB" w:eastAsia="SimSun-ExtB" w:hAnsi="SimSun-ExtB" w:cs="SimSun-ExtB"/>
          <w:spacing w:val="-6"/>
          <w:w w:val="65"/>
          <w:cs/>
        </w:rPr>
        <w:t>નીચે</w:t>
      </w:r>
      <w:r>
        <w:rPr>
          <w:rFonts w:ascii="SimSun-ExtB" w:eastAsia="SimSun-ExtB" w:hAnsi="SimSun-ExtB" w:cs="SimSun-ExtB"/>
          <w:spacing w:val="-9"/>
        </w:rPr>
        <w:t xml:space="preserve"> </w:t>
      </w:r>
      <w:r>
        <w:rPr>
          <w:rFonts w:ascii="SimSun-ExtB" w:eastAsia="SimSun-ExtB" w:hAnsi="SimSun-ExtB" w:cs="SimSun-ExtB"/>
          <w:spacing w:val="-6"/>
          <w:w w:val="65"/>
          <w:cs/>
        </w:rPr>
        <w:t xml:space="preserve">જે </w:t>
      </w:r>
      <w:r>
        <w:rPr>
          <w:rFonts w:ascii="SimSun-ExtB" w:eastAsia="SimSun-ExtB" w:hAnsi="SimSun-ExtB" w:cs="SimSun-ExtB"/>
          <w:w w:val="65"/>
          <w:cs/>
        </w:rPr>
        <w:t>િે</w:t>
      </w:r>
      <w:r>
        <w:rPr>
          <w:rFonts w:ascii="SimSun-ExtB" w:eastAsia="SimSun-ExtB" w:hAnsi="SimSun-ExtB" w:cs="SimSun-ExtB"/>
          <w:spacing w:val="-34"/>
        </w:rPr>
        <w:t xml:space="preserve"> </w:t>
      </w:r>
      <w:r>
        <w:rPr>
          <w:rFonts w:ascii="SimSun-ExtB" w:eastAsia="SimSun-ExtB" w:hAnsi="SimSun-ExtB" w:cs="SimSun-ExtB"/>
          <w:w w:val="65"/>
          <w:cs/>
        </w:rPr>
        <w:t>સુંસ્ર્થાના</w:t>
      </w:r>
      <w:r>
        <w:rPr>
          <w:rFonts w:ascii="SimSun-ExtB" w:eastAsia="SimSun-ExtB" w:hAnsi="SimSun-ExtB" w:cs="SimSun-ExtB"/>
          <w:spacing w:val="-37"/>
        </w:rPr>
        <w:t xml:space="preserve"> </w:t>
      </w:r>
      <w:r>
        <w:rPr>
          <w:rFonts w:ascii="SimSun-ExtB" w:eastAsia="SimSun-ExtB" w:hAnsi="SimSun-ExtB" w:cs="SimSun-ExtB"/>
          <w:w w:val="65"/>
          <w:cs/>
        </w:rPr>
        <w:t>જિાબદાર</w:t>
      </w:r>
      <w:r>
        <w:rPr>
          <w:rFonts w:ascii="SimSun-ExtB" w:eastAsia="SimSun-ExtB" w:hAnsi="SimSun-ExtB" w:cs="SimSun-ExtB"/>
          <w:spacing w:val="-9"/>
          <w:w w:val="65"/>
        </w:rPr>
        <w:t xml:space="preserve"> </w:t>
      </w:r>
      <w:r>
        <w:rPr>
          <w:rFonts w:ascii="SimSun-ExtB" w:eastAsia="SimSun-ExtB" w:hAnsi="SimSun-ExtB" w:cs="SimSun-ExtB"/>
          <w:w w:val="65"/>
          <w:cs/>
        </w:rPr>
        <w:t>અવિકારી</w:t>
      </w:r>
      <w:r>
        <w:rPr>
          <w:rFonts w:ascii="SimSun-ExtB" w:eastAsia="SimSun-ExtB" w:hAnsi="SimSun-ExtB" w:cs="SimSun-ExtB"/>
          <w:spacing w:val="-28"/>
        </w:rPr>
        <w:t xml:space="preserve"> </w:t>
      </w:r>
      <w:r>
        <w:rPr>
          <w:rFonts w:ascii="SimSun-ExtB" w:eastAsia="SimSun-ExtB" w:hAnsi="SimSun-ExtB" w:cs="SimSun-ExtB"/>
        </w:rPr>
        <w:t>/</w:t>
      </w:r>
      <w:r>
        <w:rPr>
          <w:rFonts w:ascii="SimSun-ExtB" w:eastAsia="SimSun-ExtB" w:hAnsi="SimSun-ExtB" w:cs="SimSun-ExtB"/>
          <w:spacing w:val="-27"/>
        </w:rPr>
        <w:t xml:space="preserve"> </w:t>
      </w:r>
      <w:r>
        <w:rPr>
          <w:rFonts w:ascii="SimSun-ExtB" w:eastAsia="SimSun-ExtB" w:hAnsi="SimSun-ExtB" w:cs="SimSun-ExtB"/>
          <w:w w:val="65"/>
          <w:cs/>
        </w:rPr>
        <w:t>માલલક</w:t>
      </w:r>
      <w:r>
        <w:rPr>
          <w:rFonts w:ascii="SimSun-ExtB" w:eastAsia="SimSun-ExtB" w:hAnsi="SimSun-ExtB" w:cs="SimSun-ExtB"/>
          <w:spacing w:val="-16"/>
          <w:w w:val="90"/>
        </w:rPr>
        <w:t xml:space="preserve"> </w:t>
      </w:r>
      <w:r>
        <w:rPr>
          <w:rFonts w:ascii="SimSun-ExtB" w:eastAsia="SimSun-ExtB" w:hAnsi="SimSun-ExtB" w:cs="SimSun-ExtB"/>
          <w:w w:val="90"/>
        </w:rPr>
        <w:t>(</w:t>
      </w:r>
      <w:r>
        <w:rPr>
          <w:w w:val="90"/>
        </w:rPr>
        <w:t>Internship</w:t>
      </w:r>
      <w:r>
        <w:rPr>
          <w:spacing w:val="-1"/>
        </w:rPr>
        <w:t xml:space="preserve"> </w:t>
      </w:r>
      <w:r>
        <w:rPr>
          <w:w w:val="90"/>
        </w:rPr>
        <w:t>Supervisor</w:t>
      </w:r>
      <w:r>
        <w:rPr>
          <w:spacing w:val="-3"/>
        </w:rPr>
        <w:t xml:space="preserve"> </w:t>
      </w:r>
      <w:r>
        <w:rPr>
          <w:w w:val="65"/>
        </w:rPr>
        <w:t>)</w:t>
      </w:r>
      <w:r>
        <w:rPr>
          <w:rFonts w:ascii="SimSun-ExtB" w:eastAsia="SimSun-ExtB" w:hAnsi="SimSun-ExtB" w:cs="SimSun-ExtB"/>
          <w:w w:val="65"/>
          <w:cs/>
        </w:rPr>
        <w:t>ની</w:t>
      </w:r>
      <w:r>
        <w:rPr>
          <w:rFonts w:ascii="SimSun-ExtB" w:eastAsia="SimSun-ExtB" w:hAnsi="SimSun-ExtB" w:cs="SimSun-ExtB"/>
          <w:spacing w:val="-27"/>
        </w:rPr>
        <w:t xml:space="preserve"> </w:t>
      </w:r>
      <w:r>
        <w:rPr>
          <w:rFonts w:ascii="SimSun-ExtB" w:eastAsia="SimSun-ExtB" w:hAnsi="SimSun-ExtB" w:cs="SimSun-ExtB"/>
          <w:w w:val="65"/>
          <w:cs/>
        </w:rPr>
        <w:t>સહી</w:t>
      </w:r>
      <w:r>
        <w:rPr>
          <w:rFonts w:ascii="SimSun-ExtB" w:eastAsia="SimSun-ExtB" w:hAnsi="SimSun-ExtB" w:cs="SimSun-ExtB"/>
          <w:spacing w:val="-28"/>
        </w:rPr>
        <w:t xml:space="preserve"> </w:t>
      </w:r>
      <w:r>
        <w:rPr>
          <w:rFonts w:ascii="SimSun-ExtB" w:eastAsia="SimSun-ExtB" w:hAnsi="SimSun-ExtB" w:cs="SimSun-ExtB"/>
          <w:w w:val="65"/>
          <w:cs/>
        </w:rPr>
        <w:t>આિર્ે</w:t>
      </w:r>
      <w:r>
        <w:rPr>
          <w:rFonts w:ascii="SimSun-ExtB" w:eastAsia="SimSun-ExtB" w:hAnsi="SimSun-ExtB" w:cs="SimSun-ExtB"/>
          <w:w w:val="65"/>
        </w:rPr>
        <w:t>.</w:t>
      </w:r>
    </w:p>
    <w:p w14:paraId="1934175E" w14:textId="77777777" w:rsidR="004F41CC" w:rsidRDefault="00000000">
      <w:pPr>
        <w:pStyle w:val="Heading3"/>
        <w:spacing w:before="53"/>
        <w:ind w:right="1285"/>
      </w:pPr>
      <w:r>
        <w:t>Appendix</w:t>
      </w:r>
      <w:r>
        <w:rPr>
          <w:spacing w:val="40"/>
        </w:rPr>
        <w:t xml:space="preserve"> </w:t>
      </w:r>
      <w:r>
        <w:t>VI:</w:t>
      </w:r>
      <w:r>
        <w:rPr>
          <w:spacing w:val="40"/>
        </w:rPr>
        <w:t xml:space="preserve"> </w:t>
      </w:r>
      <w:r>
        <w:t>Supervisor</w:t>
      </w:r>
      <w:r>
        <w:rPr>
          <w:spacing w:val="40"/>
        </w:rPr>
        <w:t xml:space="preserve"> </w:t>
      </w:r>
      <w:r>
        <w:t>Evaluation</w:t>
      </w:r>
      <w:r>
        <w:rPr>
          <w:spacing w:val="40"/>
        </w:rPr>
        <w:t xml:space="preserve"> </w:t>
      </w:r>
      <w:r>
        <w:t>of</w:t>
      </w:r>
      <w:r>
        <w:rPr>
          <w:spacing w:val="40"/>
        </w:rPr>
        <w:t xml:space="preserve"> </w:t>
      </w:r>
      <w:r>
        <w:t>Internship</w:t>
      </w:r>
      <w:r>
        <w:rPr>
          <w:spacing w:val="40"/>
        </w:rPr>
        <w:t xml:space="preserve"> </w:t>
      </w:r>
      <w:r>
        <w:t>Student</w:t>
      </w:r>
      <w:r>
        <w:rPr>
          <w:spacing w:val="40"/>
        </w:rPr>
        <w:t xml:space="preserve"> </w:t>
      </w:r>
      <w:r>
        <w:t>–</w:t>
      </w:r>
      <w:r>
        <w:rPr>
          <w:spacing w:val="40"/>
        </w:rPr>
        <w:t xml:space="preserve"> </w:t>
      </w:r>
      <w:r>
        <w:t>Internship</w:t>
      </w:r>
      <w:r>
        <w:rPr>
          <w:spacing w:val="40"/>
        </w:rPr>
        <w:t xml:space="preserve"> </w:t>
      </w:r>
      <w:r>
        <w:t xml:space="preserve">Completion </w:t>
      </w:r>
      <w:r>
        <w:rPr>
          <w:spacing w:val="-2"/>
        </w:rPr>
        <w:t>Certificate</w:t>
      </w:r>
    </w:p>
    <w:p w14:paraId="7E712838" w14:textId="77777777" w:rsidR="004F41CC" w:rsidRDefault="00000000">
      <w:pPr>
        <w:spacing w:before="40" w:line="343" w:lineRule="auto"/>
        <w:ind w:left="165" w:right="1291"/>
        <w:jc w:val="both"/>
        <w:rPr>
          <w:rFonts w:ascii="SimSun-ExtB" w:eastAsia="SimSun-ExtB" w:hAnsi="SimSun-ExtB" w:cs="SimSun-ExtB"/>
        </w:rPr>
      </w:pPr>
      <w:r>
        <w:rPr>
          <w:spacing w:val="-6"/>
          <w:w w:val="70"/>
        </w:rPr>
        <w:t>External</w:t>
      </w:r>
      <w:r>
        <w:rPr>
          <w:spacing w:val="-8"/>
        </w:rPr>
        <w:t xml:space="preserve"> </w:t>
      </w:r>
      <w:r>
        <w:rPr>
          <w:spacing w:val="-6"/>
          <w:w w:val="70"/>
        </w:rPr>
        <w:t>Marksheet,</w:t>
      </w:r>
      <w:r>
        <w:rPr>
          <w:spacing w:val="-8"/>
        </w:rPr>
        <w:t xml:space="preserve"> </w:t>
      </w:r>
      <w:r>
        <w:rPr>
          <w:rFonts w:ascii="SimSun-ExtB" w:eastAsia="SimSun-ExtB" w:hAnsi="SimSun-ExtB" w:cs="SimSun-ExtB"/>
          <w:spacing w:val="-6"/>
          <w:w w:val="55"/>
          <w:cs/>
        </w:rPr>
        <w:t>વિદ્યાર્થી</w:t>
      </w:r>
      <w:r>
        <w:rPr>
          <w:rFonts w:ascii="SimSun-ExtB" w:eastAsia="SimSun-ExtB" w:hAnsi="SimSun-ExtB" w:cs="SimSun-ExtB"/>
          <w:spacing w:val="-21"/>
        </w:rPr>
        <w:t xml:space="preserve"> </w:t>
      </w:r>
      <w:r>
        <w:rPr>
          <w:rFonts w:ascii="SimSun-ExtB" w:eastAsia="SimSun-ExtB" w:hAnsi="SimSun-ExtB" w:cs="SimSun-ExtB"/>
          <w:spacing w:val="-6"/>
          <w:w w:val="65"/>
          <w:cs/>
        </w:rPr>
        <w:t>જયાું</w:t>
      </w:r>
      <w:r>
        <w:rPr>
          <w:rFonts w:ascii="SimSun-ExtB" w:eastAsia="SimSun-ExtB" w:hAnsi="SimSun-ExtB" w:cs="SimSun-ExtB"/>
          <w:spacing w:val="-22"/>
        </w:rPr>
        <w:t xml:space="preserve"> </w:t>
      </w:r>
      <w:r>
        <w:rPr>
          <w:spacing w:val="-6"/>
          <w:w w:val="70"/>
        </w:rPr>
        <w:t>Internship</w:t>
      </w:r>
      <w:r>
        <w:rPr>
          <w:spacing w:val="-8"/>
        </w:rPr>
        <w:t xml:space="preserve"> </w:t>
      </w:r>
      <w:r>
        <w:rPr>
          <w:rFonts w:ascii="SimSun-ExtB" w:eastAsia="SimSun-ExtB" w:hAnsi="SimSun-ExtB" w:cs="SimSun-ExtB"/>
          <w:spacing w:val="-6"/>
          <w:w w:val="65"/>
          <w:cs/>
        </w:rPr>
        <w:t>કરે</w:t>
      </w:r>
      <w:r>
        <w:rPr>
          <w:rFonts w:ascii="SimSun-ExtB" w:eastAsia="SimSun-ExtB" w:hAnsi="SimSun-ExtB" w:cs="SimSun-ExtB"/>
          <w:spacing w:val="-21"/>
        </w:rPr>
        <w:t xml:space="preserve"> </w:t>
      </w:r>
      <w:r>
        <w:rPr>
          <w:rFonts w:ascii="SimSun-ExtB" w:eastAsia="SimSun-ExtB" w:hAnsi="SimSun-ExtB" w:cs="SimSun-ExtB"/>
          <w:spacing w:val="-6"/>
          <w:w w:val="65"/>
          <w:cs/>
        </w:rPr>
        <w:t>છે</w:t>
      </w:r>
      <w:r>
        <w:rPr>
          <w:spacing w:val="-6"/>
          <w:w w:val="65"/>
        </w:rPr>
        <w:t>,</w:t>
      </w:r>
      <w:r>
        <w:rPr>
          <w:spacing w:val="-8"/>
        </w:rPr>
        <w:t xml:space="preserve"> </w:t>
      </w:r>
      <w:r>
        <w:rPr>
          <w:rFonts w:ascii="SimSun-ExtB" w:eastAsia="SimSun-ExtB" w:hAnsi="SimSun-ExtB" w:cs="SimSun-ExtB"/>
          <w:spacing w:val="-6"/>
          <w:w w:val="65"/>
          <w:cs/>
        </w:rPr>
        <w:t>તયાના</w:t>
      </w:r>
      <w:r>
        <w:rPr>
          <w:rFonts w:ascii="SimSun-ExtB" w:eastAsia="SimSun-ExtB" w:hAnsi="SimSun-ExtB" w:cs="SimSun-ExtB"/>
          <w:spacing w:val="-21"/>
        </w:rPr>
        <w:t xml:space="preserve"> </w:t>
      </w:r>
      <w:r>
        <w:rPr>
          <w:rFonts w:ascii="SimSun-ExtB" w:eastAsia="SimSun-ExtB" w:hAnsi="SimSun-ExtB" w:cs="SimSun-ExtB"/>
          <w:spacing w:val="-6"/>
          <w:w w:val="65"/>
          <w:cs/>
        </w:rPr>
        <w:t>સ</w:t>
      </w:r>
      <w:r>
        <w:rPr>
          <w:rFonts w:ascii="SimSun-ExtB" w:eastAsia="SimSun-ExtB" w:hAnsi="SimSun-ExtB" w:cs="SimSun-ExtB"/>
          <w:spacing w:val="-6"/>
          <w:w w:val="65"/>
        </w:rPr>
        <w:t>¸</w:t>
      </w:r>
      <w:r>
        <w:rPr>
          <w:rFonts w:ascii="SimSun-ExtB" w:eastAsia="SimSun-ExtB" w:hAnsi="SimSun-ExtB" w:cs="SimSun-ExtB"/>
          <w:spacing w:val="-6"/>
          <w:w w:val="65"/>
          <w:cs/>
        </w:rPr>
        <w:t>પરિાઇઝર</w:t>
      </w:r>
      <w:r>
        <w:rPr>
          <w:rFonts w:ascii="SimSun-ExtB" w:eastAsia="SimSun-ExtB" w:hAnsi="SimSun-ExtB" w:cs="SimSun-ExtB"/>
          <w:spacing w:val="-22"/>
        </w:rPr>
        <w:t xml:space="preserve"> </w:t>
      </w:r>
      <w:r>
        <w:rPr>
          <w:rFonts w:ascii="SimSun-ExtB" w:eastAsia="SimSun-ExtB" w:hAnsi="SimSun-ExtB" w:cs="SimSun-ExtB"/>
          <w:spacing w:val="-6"/>
          <w:w w:val="65"/>
          <w:cs/>
        </w:rPr>
        <w:t>અર્થિા</w:t>
      </w:r>
      <w:r>
        <w:rPr>
          <w:rFonts w:ascii="SimSun-ExtB" w:eastAsia="SimSun-ExtB" w:hAnsi="SimSun-ExtB" w:cs="SimSun-ExtB"/>
          <w:spacing w:val="-21"/>
        </w:rPr>
        <w:t xml:space="preserve"> </w:t>
      </w:r>
      <w:r>
        <w:rPr>
          <w:rFonts w:ascii="SimSun-ExtB" w:eastAsia="SimSun-ExtB" w:hAnsi="SimSun-ExtB" w:cs="SimSun-ExtB"/>
          <w:spacing w:val="-6"/>
          <w:w w:val="65"/>
          <w:cs/>
        </w:rPr>
        <w:t>માલલક</w:t>
      </w:r>
      <w:r>
        <w:rPr>
          <w:rFonts w:ascii="SimSun-ExtB" w:eastAsia="SimSun-ExtB" w:hAnsi="SimSun-ExtB" w:cs="SimSun-ExtB"/>
          <w:spacing w:val="-22"/>
        </w:rPr>
        <w:t xml:space="preserve"> </w:t>
      </w:r>
      <w:r>
        <w:rPr>
          <w:rFonts w:ascii="SimSun-ExtB" w:eastAsia="SimSun-ExtB" w:hAnsi="SimSun-ExtB" w:cs="SimSun-ExtB"/>
          <w:spacing w:val="-6"/>
          <w:w w:val="55"/>
          <w:cs/>
        </w:rPr>
        <w:t>દ્વારા</w:t>
      </w:r>
      <w:r>
        <w:rPr>
          <w:rFonts w:ascii="SimSun-ExtB" w:eastAsia="SimSun-ExtB" w:hAnsi="SimSun-ExtB" w:cs="SimSun-ExtB"/>
          <w:spacing w:val="-21"/>
        </w:rPr>
        <w:t xml:space="preserve"> </w:t>
      </w:r>
      <w:r>
        <w:rPr>
          <w:spacing w:val="-6"/>
          <w:w w:val="70"/>
        </w:rPr>
        <w:t>50</w:t>
      </w:r>
      <w:r>
        <w:rPr>
          <w:spacing w:val="27"/>
        </w:rPr>
        <w:t xml:space="preserve"> </w:t>
      </w:r>
      <w:r>
        <w:rPr>
          <w:rFonts w:ascii="SimSun-ExtB" w:eastAsia="SimSun-ExtB" w:hAnsi="SimSun-ExtB" w:cs="SimSun-ExtB"/>
          <w:spacing w:val="-6"/>
          <w:w w:val="55"/>
          <w:cs/>
        </w:rPr>
        <w:t xml:space="preserve">માર્થી </w:t>
      </w:r>
      <w:r>
        <w:rPr>
          <w:rFonts w:ascii="SimSun-ExtB" w:eastAsia="SimSun-ExtB" w:hAnsi="SimSun-ExtB" w:cs="SimSun-ExtB"/>
          <w:w w:val="65"/>
          <w:cs/>
        </w:rPr>
        <w:t>અપાિાું</w:t>
      </w:r>
      <w:r>
        <w:rPr>
          <w:rFonts w:ascii="SimSun-ExtB" w:eastAsia="SimSun-ExtB" w:hAnsi="SimSun-ExtB" w:cs="SimSun-ExtB"/>
          <w:spacing w:val="-19"/>
          <w:w w:val="95"/>
        </w:rPr>
        <w:t xml:space="preserve"> </w:t>
      </w:r>
      <w:r>
        <w:rPr>
          <w:rFonts w:ascii="SimSun-ExtB" w:eastAsia="SimSun-ExtB" w:hAnsi="SimSun-ExtB" w:cs="SimSun-ExtB"/>
          <w:spacing w:val="-55"/>
          <w:w w:val="95"/>
          <w:cs/>
        </w:rPr>
        <w:t>ગ</w:t>
      </w:r>
      <w:r>
        <w:rPr>
          <w:rFonts w:ascii="SimSun-ExtB" w:eastAsia="SimSun-ExtB" w:hAnsi="SimSun-ExtB" w:cs="SimSun-ExtB"/>
          <w:spacing w:val="-55"/>
          <w:w w:val="95"/>
        </w:rPr>
        <w:t>¸</w:t>
      </w:r>
      <w:r>
        <w:rPr>
          <w:rFonts w:ascii="SimSun-ExtB" w:eastAsia="SimSun-ExtB" w:hAnsi="SimSun-ExtB" w:cs="SimSun-ExtB"/>
          <w:spacing w:val="-55"/>
          <w:w w:val="95"/>
          <w:cs/>
        </w:rPr>
        <w:t>ણ</w:t>
      </w:r>
      <w:r>
        <w:rPr>
          <w:rFonts w:ascii="SimSun-ExtB" w:eastAsia="SimSun-ExtB" w:hAnsi="SimSun-ExtB" w:cs="SimSun-ExtB"/>
          <w:spacing w:val="-55"/>
          <w:w w:val="95"/>
        </w:rPr>
        <w:t>.</w:t>
      </w:r>
      <w:r>
        <w:rPr>
          <w:rFonts w:ascii="SimSun-ExtB" w:eastAsia="SimSun-ExtB" w:hAnsi="SimSun-ExtB" w:cs="SimSun-ExtB"/>
          <w:spacing w:val="28"/>
        </w:rPr>
        <w:t xml:space="preserve"> </w:t>
      </w:r>
      <w:r>
        <w:rPr>
          <w:rFonts w:ascii="SimSun-ExtB" w:eastAsia="SimSun-ExtB" w:hAnsi="SimSun-ExtB" w:cs="SimSun-ExtB"/>
          <w:w w:val="65"/>
          <w:cs/>
        </w:rPr>
        <w:t>કોલેજના</w:t>
      </w:r>
      <w:r>
        <w:rPr>
          <w:rFonts w:ascii="SimSun-ExtB" w:eastAsia="SimSun-ExtB" w:hAnsi="SimSun-ExtB" w:cs="SimSun-ExtB"/>
        </w:rPr>
        <w:t xml:space="preserve"> </w:t>
      </w:r>
      <w:r>
        <w:rPr>
          <w:rFonts w:ascii="SimSun-ExtB" w:eastAsia="SimSun-ExtB" w:hAnsi="SimSun-ExtB" w:cs="SimSun-ExtB"/>
          <w:w w:val="65"/>
          <w:cs/>
        </w:rPr>
        <w:t>મેંટરે</w:t>
      </w:r>
      <w:r>
        <w:rPr>
          <w:rFonts w:ascii="SimSun-ExtB" w:eastAsia="SimSun-ExtB" w:hAnsi="SimSun-ExtB" w:cs="SimSun-ExtB"/>
        </w:rPr>
        <w:t xml:space="preserve"> </w:t>
      </w:r>
      <w:r>
        <w:rPr>
          <w:rFonts w:ascii="SimSun-ExtB" w:eastAsia="SimSun-ExtB" w:hAnsi="SimSun-ExtB" w:cs="SimSun-ExtB"/>
          <w:w w:val="55"/>
          <w:cs/>
        </w:rPr>
        <w:t>જે</w:t>
      </w:r>
      <w:r>
        <w:rPr>
          <w:rFonts w:ascii="SimSun-ExtB" w:eastAsia="SimSun-ExtB" w:hAnsi="SimSun-ExtB" w:cs="SimSun-ExtB"/>
        </w:rPr>
        <w:t xml:space="preserve"> </w:t>
      </w:r>
      <w:r>
        <w:rPr>
          <w:rFonts w:ascii="SimSun-ExtB" w:eastAsia="SimSun-ExtB" w:hAnsi="SimSun-ExtB" w:cs="SimSun-ExtB"/>
          <w:w w:val="55"/>
          <w:cs/>
        </w:rPr>
        <w:t>િે</w:t>
      </w:r>
      <w:r>
        <w:rPr>
          <w:rFonts w:ascii="SimSun-ExtB" w:eastAsia="SimSun-ExtB" w:hAnsi="SimSun-ExtB" w:cs="SimSun-ExtB"/>
        </w:rPr>
        <w:t xml:space="preserve"> </w:t>
      </w:r>
      <w:r>
        <w:rPr>
          <w:rFonts w:ascii="SimSun-ExtB" w:eastAsia="SimSun-ExtB" w:hAnsi="SimSun-ExtB" w:cs="SimSun-ExtB"/>
          <w:w w:val="65"/>
          <w:cs/>
        </w:rPr>
        <w:t>સુંસ્ર્થાના</w:t>
      </w:r>
      <w:r>
        <w:rPr>
          <w:rFonts w:ascii="SimSun-ExtB" w:eastAsia="SimSun-ExtB" w:hAnsi="SimSun-ExtB" w:cs="SimSun-ExtB"/>
          <w:spacing w:val="60"/>
          <w:w w:val="150"/>
        </w:rPr>
        <w:t xml:space="preserve"> </w:t>
      </w:r>
      <w:r>
        <w:rPr>
          <w:rFonts w:ascii="SimSun-ExtB" w:eastAsia="SimSun-ExtB" w:hAnsi="SimSun-ExtB" w:cs="SimSun-ExtB"/>
          <w:w w:val="65"/>
          <w:cs/>
        </w:rPr>
        <w:t>સ</w:t>
      </w:r>
      <w:r>
        <w:rPr>
          <w:rFonts w:ascii="SimSun-ExtB" w:eastAsia="SimSun-ExtB" w:hAnsi="SimSun-ExtB" w:cs="SimSun-ExtB"/>
          <w:w w:val="65"/>
        </w:rPr>
        <w:t>¸</w:t>
      </w:r>
      <w:r>
        <w:rPr>
          <w:rFonts w:ascii="SimSun-ExtB" w:eastAsia="SimSun-ExtB" w:hAnsi="SimSun-ExtB" w:cs="SimSun-ExtB"/>
          <w:w w:val="65"/>
          <w:cs/>
        </w:rPr>
        <w:t>પરિાઇઝર</w:t>
      </w:r>
      <w:r>
        <w:rPr>
          <w:rFonts w:ascii="SimSun-ExtB" w:eastAsia="SimSun-ExtB" w:hAnsi="SimSun-ExtB" w:cs="SimSun-ExtB"/>
        </w:rPr>
        <w:t xml:space="preserve"> </w:t>
      </w:r>
      <w:r>
        <w:rPr>
          <w:rFonts w:ascii="SimSun-ExtB" w:eastAsia="SimSun-ExtB" w:hAnsi="SimSun-ExtB" w:cs="SimSun-ExtB"/>
          <w:w w:val="55"/>
          <w:cs/>
        </w:rPr>
        <w:t>ને</w:t>
      </w:r>
      <w:r>
        <w:rPr>
          <w:rFonts w:ascii="SimSun-ExtB" w:eastAsia="SimSun-ExtB" w:hAnsi="SimSun-ExtB" w:cs="SimSun-ExtB"/>
        </w:rPr>
        <w:t xml:space="preserve"> </w:t>
      </w:r>
      <w:r>
        <w:rPr>
          <w:rFonts w:ascii="SimSun-ExtB" w:eastAsia="SimSun-ExtB" w:hAnsi="SimSun-ExtB" w:cs="SimSun-ExtB"/>
          <w:w w:val="95"/>
          <w:cs/>
        </w:rPr>
        <w:t>આ</w:t>
      </w:r>
      <w:r>
        <w:rPr>
          <w:rFonts w:ascii="SimSun-ExtB" w:eastAsia="SimSun-ExtB" w:hAnsi="SimSun-ExtB" w:cs="SimSun-ExtB"/>
        </w:rPr>
        <w:t xml:space="preserve"> </w:t>
      </w:r>
      <w:r>
        <w:rPr>
          <w:rFonts w:ascii="SimSun-ExtB" w:eastAsia="SimSun-ExtB" w:hAnsi="SimSun-ExtB" w:cs="SimSun-ExtB"/>
          <w:w w:val="65"/>
          <w:cs/>
        </w:rPr>
        <w:t>માકગર્ીટ</w:t>
      </w:r>
      <w:r>
        <w:rPr>
          <w:rFonts w:ascii="SimSun-ExtB" w:eastAsia="SimSun-ExtB" w:hAnsi="SimSun-ExtB" w:cs="SimSun-ExtB"/>
        </w:rPr>
        <w:t xml:space="preserve"> </w:t>
      </w:r>
      <w:r>
        <w:rPr>
          <w:rFonts w:ascii="SimSun-ExtB" w:eastAsia="SimSun-ExtB" w:hAnsi="SimSun-ExtB" w:cs="SimSun-ExtB"/>
          <w:w w:val="65"/>
          <w:cs/>
        </w:rPr>
        <w:t>ના</w:t>
      </w:r>
      <w:r>
        <w:rPr>
          <w:rFonts w:ascii="SimSun-ExtB" w:eastAsia="SimSun-ExtB" w:hAnsi="SimSun-ExtB" w:cs="SimSun-ExtB"/>
        </w:rPr>
        <w:t xml:space="preserve"> </w:t>
      </w:r>
      <w:r>
        <w:rPr>
          <w:rFonts w:ascii="SimSun-ExtB" w:eastAsia="SimSun-ExtB" w:hAnsi="SimSun-ExtB" w:cs="SimSun-ExtB"/>
          <w:w w:val="55"/>
          <w:cs/>
        </w:rPr>
        <w:t>ત્રણ</w:t>
      </w:r>
      <w:r>
        <w:rPr>
          <w:rFonts w:ascii="SimSun-ExtB" w:eastAsia="SimSun-ExtB" w:hAnsi="SimSun-ExtB" w:cs="SimSun-ExtB"/>
          <w:spacing w:val="64"/>
          <w:w w:val="150"/>
        </w:rPr>
        <w:t xml:space="preserve"> </w:t>
      </w:r>
      <w:r>
        <w:rPr>
          <w:rFonts w:ascii="SimSun-ExtB" w:eastAsia="SimSun-ExtB" w:hAnsi="SimSun-ExtB" w:cs="SimSun-ExtB"/>
          <w:w w:val="65"/>
          <w:cs/>
        </w:rPr>
        <w:t>હેડ</w:t>
      </w:r>
      <w:r>
        <w:rPr>
          <w:rFonts w:ascii="SimSun-ExtB" w:eastAsia="SimSun-ExtB" w:hAnsi="SimSun-ExtB" w:cs="SimSun-ExtB"/>
        </w:rPr>
        <w:t xml:space="preserve"> </w:t>
      </w:r>
      <w:r>
        <w:rPr>
          <w:rFonts w:ascii="SimSun-ExtB" w:eastAsia="SimSun-ExtB" w:hAnsi="SimSun-ExtB" w:cs="SimSun-ExtB"/>
          <w:spacing w:val="-119"/>
          <w:w w:val="55"/>
          <w:cs/>
        </w:rPr>
        <w:t>સમજાિિા</w:t>
      </w:r>
      <w:r>
        <w:rPr>
          <w:rFonts w:ascii="SimSun-ExtB" w:eastAsia="SimSun-ExtB" w:hAnsi="SimSun-ExtB" w:cs="SimSun-ExtB"/>
          <w:spacing w:val="-119"/>
          <w:w w:val="55"/>
        </w:rPr>
        <w:t>.</w:t>
      </w:r>
      <w:r>
        <w:rPr>
          <w:rFonts w:ascii="SimSun-ExtB" w:eastAsia="SimSun-ExtB" w:hAnsi="SimSun-ExtB" w:cs="SimSun-ExtB"/>
          <w:spacing w:val="36"/>
          <w:w w:val="150"/>
        </w:rPr>
        <w:t xml:space="preserve"> </w:t>
      </w:r>
      <w:r>
        <w:rPr>
          <w:rFonts w:ascii="SimSun-ExtB" w:eastAsia="SimSun-ExtB" w:hAnsi="SimSun-ExtB" w:cs="SimSun-ExtB"/>
          <w:w w:val="55"/>
          <w:cs/>
        </w:rPr>
        <w:t>વિદ્યાર્થીના</w:t>
      </w:r>
      <w:r>
        <w:rPr>
          <w:rFonts w:ascii="SimSun-ExtB" w:eastAsia="SimSun-ExtB" w:hAnsi="SimSun-ExtB" w:cs="SimSun-ExtB"/>
          <w:spacing w:val="-27"/>
        </w:rPr>
        <w:t xml:space="preserve"> </w:t>
      </w:r>
      <w:r>
        <w:rPr>
          <w:rFonts w:ascii="SimSun-ExtB" w:eastAsia="SimSun-ExtB" w:hAnsi="SimSun-ExtB" w:cs="SimSun-ExtB"/>
          <w:spacing w:val="-105"/>
          <w:w w:val="55"/>
          <w:cs/>
        </w:rPr>
        <w:t>પર</w:t>
      </w:r>
      <w:r>
        <w:rPr>
          <w:rFonts w:ascii="SimSun-ExtB" w:eastAsia="SimSun-ExtB" w:hAnsi="SimSun-ExtB" w:cs="SimSun-ExtB"/>
          <w:spacing w:val="-105"/>
          <w:w w:val="55"/>
        </w:rPr>
        <w:t>˛</w:t>
      </w:r>
      <w:r>
        <w:rPr>
          <w:rFonts w:ascii="SimSun-ExtB" w:eastAsia="SimSun-ExtB" w:hAnsi="SimSun-ExtB" w:cs="SimSun-ExtB"/>
          <w:spacing w:val="77"/>
        </w:rPr>
        <w:t xml:space="preserve"> </w:t>
      </w:r>
      <w:r>
        <w:rPr>
          <w:rFonts w:ascii="SimSun-ExtB" w:eastAsia="SimSun-ExtB" w:hAnsi="SimSun-ExtB" w:cs="SimSun-ExtB"/>
          <w:w w:val="55"/>
          <w:cs/>
        </w:rPr>
        <w:t>ા</w:t>
      </w:r>
      <w:r>
        <w:rPr>
          <w:rFonts w:ascii="SimSun-ExtB" w:eastAsia="SimSun-ExtB" w:hAnsi="SimSun-ExtB" w:cs="SimSun-ExtB"/>
          <w:spacing w:val="-27"/>
        </w:rPr>
        <w:t xml:space="preserve"> </w:t>
      </w:r>
      <w:r>
        <w:rPr>
          <w:rFonts w:ascii="SimSun-ExtB" w:eastAsia="SimSun-ExtB" w:hAnsi="SimSun-ExtB" w:cs="SimSun-ExtB"/>
          <w:w w:val="55"/>
          <w:cs/>
        </w:rPr>
        <w:t>કલાકો</w:t>
      </w:r>
      <w:r>
        <w:rPr>
          <w:w w:val="55"/>
        </w:rPr>
        <w:t>,</w:t>
      </w:r>
      <w:r>
        <w:rPr>
          <w:spacing w:val="-14"/>
        </w:rPr>
        <w:t xml:space="preserve"> </w:t>
      </w:r>
      <w:r>
        <w:rPr>
          <w:rFonts w:ascii="SimSun-ExtB" w:eastAsia="SimSun-ExtB" w:hAnsi="SimSun-ExtB" w:cs="SimSun-ExtB"/>
          <w:w w:val="55"/>
          <w:cs/>
        </w:rPr>
        <w:t>િેના</w:t>
      </w:r>
      <w:r>
        <w:rPr>
          <w:rFonts w:ascii="SimSun-ExtB" w:eastAsia="SimSun-ExtB" w:hAnsi="SimSun-ExtB" w:cs="SimSun-ExtB"/>
          <w:spacing w:val="25"/>
        </w:rPr>
        <w:t xml:space="preserve"> </w:t>
      </w:r>
      <w:r>
        <w:rPr>
          <w:rFonts w:ascii="SimSun-ExtB" w:eastAsia="SimSun-ExtB" w:hAnsi="SimSun-ExtB" w:cs="SimSun-ExtB"/>
          <w:w w:val="55"/>
          <w:cs/>
        </w:rPr>
        <w:t>કામની</w:t>
      </w:r>
      <w:r>
        <w:rPr>
          <w:rFonts w:ascii="SimSun-ExtB" w:eastAsia="SimSun-ExtB" w:hAnsi="SimSun-ExtB" w:cs="SimSun-ExtB"/>
          <w:spacing w:val="37"/>
        </w:rPr>
        <w:t xml:space="preserve"> </w:t>
      </w:r>
      <w:r>
        <w:rPr>
          <w:rFonts w:ascii="SimSun-ExtB" w:eastAsia="SimSun-ExtB" w:hAnsi="SimSun-ExtB" w:cs="SimSun-ExtB"/>
          <w:w w:val="55"/>
          <w:cs/>
        </w:rPr>
        <w:t>ગ</w:t>
      </w:r>
      <w:r>
        <w:rPr>
          <w:rFonts w:ascii="SimSun-ExtB" w:eastAsia="SimSun-ExtB" w:hAnsi="SimSun-ExtB" w:cs="SimSun-ExtB"/>
          <w:w w:val="55"/>
        </w:rPr>
        <w:t>¸</w:t>
      </w:r>
      <w:r>
        <w:rPr>
          <w:rFonts w:ascii="SimSun-ExtB" w:eastAsia="SimSun-ExtB" w:hAnsi="SimSun-ExtB" w:cs="SimSun-ExtB"/>
          <w:w w:val="55"/>
          <w:cs/>
        </w:rPr>
        <w:t>ણિત્તા</w:t>
      </w:r>
      <w:r>
        <w:rPr>
          <w:w w:val="55"/>
        </w:rPr>
        <w:t>,</w:t>
      </w:r>
      <w:r>
        <w:rPr>
          <w:spacing w:val="37"/>
        </w:rPr>
        <w:t xml:space="preserve"> </w:t>
      </w:r>
      <w:r>
        <w:rPr>
          <w:rFonts w:ascii="SimSun-ExtB" w:eastAsia="SimSun-ExtB" w:hAnsi="SimSun-ExtB" w:cs="SimSun-ExtB"/>
          <w:w w:val="55"/>
          <w:cs/>
        </w:rPr>
        <w:t>િેની</w:t>
      </w:r>
      <w:r>
        <w:rPr>
          <w:rFonts w:ascii="SimSun-ExtB" w:eastAsia="SimSun-ExtB" w:hAnsi="SimSun-ExtB" w:cs="SimSun-ExtB"/>
          <w:spacing w:val="37"/>
        </w:rPr>
        <w:t xml:space="preserve"> </w:t>
      </w:r>
      <w:r>
        <w:rPr>
          <w:rFonts w:ascii="SimSun-ExtB" w:eastAsia="SimSun-ExtB" w:hAnsi="SimSun-ExtB" w:cs="SimSun-ExtB"/>
          <w:w w:val="55"/>
          <w:cs/>
        </w:rPr>
        <w:t>વનયવમિિા</w:t>
      </w:r>
      <w:r>
        <w:rPr>
          <w:rFonts w:ascii="SimSun-ExtB" w:eastAsia="SimSun-ExtB" w:hAnsi="SimSun-ExtB" w:cs="SimSun-ExtB"/>
          <w:spacing w:val="37"/>
        </w:rPr>
        <w:t xml:space="preserve"> </w:t>
      </w:r>
      <w:r>
        <w:rPr>
          <w:rFonts w:ascii="SimSun-ExtB" w:eastAsia="SimSun-ExtB" w:hAnsi="SimSun-ExtB" w:cs="SimSun-ExtB"/>
          <w:w w:val="55"/>
          <w:cs/>
        </w:rPr>
        <w:t>અને</w:t>
      </w:r>
      <w:r>
        <w:rPr>
          <w:rFonts w:ascii="SimSun-ExtB" w:eastAsia="SimSun-ExtB" w:hAnsi="SimSun-ExtB" w:cs="SimSun-ExtB"/>
          <w:spacing w:val="37"/>
        </w:rPr>
        <w:t xml:space="preserve"> </w:t>
      </w:r>
      <w:r>
        <w:rPr>
          <w:rFonts w:ascii="SimSun-ExtB" w:eastAsia="SimSun-ExtB" w:hAnsi="SimSun-ExtB" w:cs="SimSun-ExtB"/>
          <w:w w:val="55"/>
          <w:cs/>
        </w:rPr>
        <w:t>સમયપાલન</w:t>
      </w:r>
      <w:r>
        <w:rPr>
          <w:rFonts w:ascii="SimSun-ExtB" w:eastAsia="SimSun-ExtB" w:hAnsi="SimSun-ExtB" w:cs="SimSun-ExtB"/>
          <w:spacing w:val="35"/>
        </w:rPr>
        <w:t xml:space="preserve"> </w:t>
      </w:r>
      <w:r>
        <w:rPr>
          <w:rFonts w:ascii="SimSun-ExtB" w:eastAsia="SimSun-ExtB" w:hAnsi="SimSun-ExtB" w:cs="SimSun-ExtB"/>
          <w:w w:val="55"/>
          <w:cs/>
        </w:rPr>
        <w:t>નું</w:t>
      </w:r>
      <w:r>
        <w:rPr>
          <w:rFonts w:ascii="SimSun-ExtB" w:eastAsia="SimSun-ExtB" w:hAnsi="SimSun-ExtB" w:cs="SimSun-ExtB"/>
          <w:w w:val="55"/>
        </w:rPr>
        <w:t>¸</w:t>
      </w:r>
      <w:r>
        <w:rPr>
          <w:rFonts w:ascii="SimSun-ExtB" w:eastAsia="SimSun-ExtB" w:hAnsi="SimSun-ExtB" w:cs="SimSun-ExtB"/>
        </w:rPr>
        <w:t xml:space="preserve"> </w:t>
      </w:r>
      <w:r>
        <w:rPr>
          <w:rFonts w:ascii="SimSun-ExtB" w:eastAsia="SimSun-ExtB" w:hAnsi="SimSun-ExtB" w:cs="SimSun-ExtB"/>
          <w:spacing w:val="-73"/>
          <w:w w:val="55"/>
          <w:cs/>
        </w:rPr>
        <w:t>મલ્</w:t>
      </w:r>
      <w:r>
        <w:rPr>
          <w:rFonts w:ascii="SimSun-ExtB" w:eastAsia="SimSun-ExtB" w:hAnsi="SimSun-ExtB" w:cs="SimSun-ExtB"/>
          <w:spacing w:val="-73"/>
          <w:w w:val="55"/>
        </w:rPr>
        <w:t>˛</w:t>
      </w:r>
      <w:r>
        <w:rPr>
          <w:rFonts w:ascii="SimSun-ExtB" w:eastAsia="SimSun-ExtB" w:hAnsi="SimSun-ExtB" w:cs="SimSun-ExtB"/>
          <w:spacing w:val="45"/>
        </w:rPr>
        <w:t xml:space="preserve"> </w:t>
      </w:r>
      <w:r>
        <w:rPr>
          <w:rFonts w:ascii="SimSun-ExtB" w:eastAsia="SimSun-ExtB" w:hAnsi="SimSun-ExtB" w:cs="SimSun-ExtB"/>
          <w:w w:val="55"/>
          <w:cs/>
        </w:rPr>
        <w:t xml:space="preserve">યાુંકન </w:t>
      </w:r>
      <w:r>
        <w:rPr>
          <w:rFonts w:ascii="SimSun-ExtB" w:eastAsia="SimSun-ExtB" w:hAnsi="SimSun-ExtB" w:cs="SimSun-ExtB"/>
          <w:spacing w:val="-72"/>
          <w:w w:val="65"/>
          <w:cs/>
        </w:rPr>
        <w:t>કરી</w:t>
      </w:r>
      <w:r>
        <w:rPr>
          <w:rFonts w:ascii="SimSun-ExtB" w:eastAsia="SimSun-ExtB" w:hAnsi="SimSun-ExtB" w:cs="SimSun-ExtB"/>
        </w:rPr>
        <w:t xml:space="preserve"> </w:t>
      </w:r>
      <w:r>
        <w:rPr>
          <w:rFonts w:ascii="SimSun-ExtB" w:eastAsia="SimSun-ExtB" w:hAnsi="SimSun-ExtB" w:cs="SimSun-ExtB"/>
          <w:w w:val="55"/>
          <w:cs/>
        </w:rPr>
        <w:t>જે</w:t>
      </w:r>
    </w:p>
    <w:p w14:paraId="5620D997" w14:textId="77777777" w:rsidR="004F41CC" w:rsidRDefault="00000000">
      <w:pPr>
        <w:spacing w:before="1"/>
        <w:ind w:left="165"/>
        <w:jc w:val="both"/>
        <w:rPr>
          <w:rFonts w:ascii="SimSun-ExtB" w:eastAsia="SimSun-ExtB" w:hAnsi="SimSun-ExtB" w:cs="SimSun-ExtB"/>
        </w:rPr>
      </w:pPr>
      <w:r>
        <w:rPr>
          <w:rFonts w:ascii="SimSun-ExtB" w:eastAsia="SimSun-ExtB" w:hAnsi="SimSun-ExtB" w:cs="SimSun-ExtB"/>
          <w:w w:val="35"/>
          <w:cs/>
        </w:rPr>
        <w:t>િે</w:t>
      </w:r>
      <w:r>
        <w:rPr>
          <w:rFonts w:ascii="SimSun-ExtB" w:eastAsia="SimSun-ExtB" w:hAnsi="SimSun-ExtB" w:cs="SimSun-ExtB"/>
          <w:spacing w:val="53"/>
        </w:rPr>
        <w:t xml:space="preserve">  </w:t>
      </w:r>
      <w:r>
        <w:rPr>
          <w:rFonts w:ascii="SimSun-ExtB" w:eastAsia="SimSun-ExtB" w:hAnsi="SimSun-ExtB" w:cs="SimSun-ExtB"/>
          <w:w w:val="35"/>
          <w:cs/>
        </w:rPr>
        <w:t>સુંસ્ર્થા</w:t>
      </w:r>
      <w:r>
        <w:rPr>
          <w:rFonts w:ascii="SimSun-ExtB" w:eastAsia="SimSun-ExtB" w:hAnsi="SimSun-ExtB" w:cs="SimSun-ExtB"/>
          <w:spacing w:val="52"/>
        </w:rPr>
        <w:t xml:space="preserve">  </w:t>
      </w:r>
      <w:r>
        <w:rPr>
          <w:rFonts w:ascii="SimSun-ExtB" w:eastAsia="SimSun-ExtB" w:hAnsi="SimSun-ExtB" w:cs="SimSun-ExtB"/>
          <w:w w:val="35"/>
          <w:cs/>
        </w:rPr>
        <w:t>દ્વારા</w:t>
      </w:r>
      <w:r>
        <w:rPr>
          <w:rFonts w:ascii="SimSun-ExtB" w:eastAsia="SimSun-ExtB" w:hAnsi="SimSun-ExtB" w:cs="SimSun-ExtB"/>
          <w:spacing w:val="54"/>
        </w:rPr>
        <w:t xml:space="preserve">  </w:t>
      </w:r>
      <w:r>
        <w:rPr>
          <w:rFonts w:ascii="SimSun-ExtB" w:eastAsia="SimSun-ExtB" w:hAnsi="SimSun-ExtB" w:cs="SimSun-ExtB"/>
          <w:spacing w:val="-75"/>
          <w:w w:val="35"/>
          <w:cs/>
        </w:rPr>
        <w:t>ગ</w:t>
      </w:r>
      <w:r>
        <w:rPr>
          <w:rFonts w:ascii="SimSun-ExtB" w:eastAsia="SimSun-ExtB" w:hAnsi="SimSun-ExtB" w:cs="SimSun-ExtB"/>
          <w:spacing w:val="-75"/>
          <w:w w:val="35"/>
        </w:rPr>
        <w:t>¸</w:t>
      </w:r>
      <w:r>
        <w:rPr>
          <w:rFonts w:ascii="SimSun-ExtB" w:eastAsia="SimSun-ExtB" w:hAnsi="SimSun-ExtB" w:cs="SimSun-ExtB"/>
          <w:spacing w:val="-75"/>
          <w:w w:val="35"/>
          <w:cs/>
        </w:rPr>
        <w:t>ણ</w:t>
      </w:r>
      <w:r>
        <w:rPr>
          <w:rFonts w:ascii="SimSun-ExtB" w:eastAsia="SimSun-ExtB" w:hAnsi="SimSun-ExtB" w:cs="SimSun-ExtB"/>
          <w:spacing w:val="54"/>
        </w:rPr>
        <w:t xml:space="preserve">  </w:t>
      </w:r>
      <w:r>
        <w:rPr>
          <w:rFonts w:ascii="SimSun-ExtB" w:eastAsia="SimSun-ExtB" w:hAnsi="SimSun-ExtB" w:cs="SimSun-ExtB"/>
          <w:spacing w:val="-4"/>
          <w:w w:val="35"/>
          <w:cs/>
        </w:rPr>
        <w:t>અપાર્ે</w:t>
      </w:r>
      <w:r>
        <w:rPr>
          <w:rFonts w:ascii="SimSun-ExtB" w:eastAsia="SimSun-ExtB" w:hAnsi="SimSun-ExtB" w:cs="SimSun-ExtB"/>
          <w:spacing w:val="-4"/>
          <w:w w:val="35"/>
        </w:rPr>
        <w:t>.</w:t>
      </w:r>
    </w:p>
    <w:p w14:paraId="45484967" w14:textId="77777777" w:rsidR="004F41CC" w:rsidRDefault="00000000">
      <w:pPr>
        <w:pStyle w:val="Heading3"/>
        <w:spacing w:before="174"/>
      </w:pPr>
      <w:r>
        <w:t>Appendix</w:t>
      </w:r>
      <w:r>
        <w:rPr>
          <w:spacing w:val="-4"/>
        </w:rPr>
        <w:t xml:space="preserve"> </w:t>
      </w:r>
      <w:r>
        <w:t>VII:</w:t>
      </w:r>
      <w:r>
        <w:rPr>
          <w:spacing w:val="-1"/>
        </w:rPr>
        <w:t xml:space="preserve"> </w:t>
      </w:r>
      <w:r>
        <w:t>Internal</w:t>
      </w:r>
      <w:r>
        <w:rPr>
          <w:spacing w:val="-3"/>
        </w:rPr>
        <w:t xml:space="preserve"> </w:t>
      </w:r>
      <w:r>
        <w:t>Evaluation</w:t>
      </w:r>
      <w:r>
        <w:rPr>
          <w:spacing w:val="-3"/>
        </w:rPr>
        <w:t xml:space="preserve"> </w:t>
      </w:r>
      <w:r>
        <w:t>by</w:t>
      </w:r>
      <w:r>
        <w:rPr>
          <w:spacing w:val="-1"/>
        </w:rPr>
        <w:t xml:space="preserve"> </w:t>
      </w:r>
      <w:r>
        <w:t>Institute -–</w:t>
      </w:r>
      <w:r>
        <w:rPr>
          <w:spacing w:val="-1"/>
        </w:rPr>
        <w:t xml:space="preserve"> </w:t>
      </w:r>
      <w:r>
        <w:t>Internship Completion</w:t>
      </w:r>
      <w:r>
        <w:rPr>
          <w:spacing w:val="-1"/>
        </w:rPr>
        <w:t xml:space="preserve"> </w:t>
      </w:r>
      <w:r>
        <w:rPr>
          <w:spacing w:val="-2"/>
        </w:rPr>
        <w:t>Certificate</w:t>
      </w:r>
    </w:p>
    <w:p w14:paraId="0134BC34" w14:textId="77777777" w:rsidR="004F41CC" w:rsidRDefault="00000000">
      <w:pPr>
        <w:spacing w:before="41" w:line="343" w:lineRule="auto"/>
        <w:ind w:left="165" w:right="1292"/>
        <w:jc w:val="both"/>
        <w:rPr>
          <w:rFonts w:ascii="SimSun-ExtB" w:eastAsia="SimSun-ExtB" w:hAnsi="SimSun-ExtB" w:cs="SimSun-ExtB"/>
        </w:rPr>
      </w:pPr>
      <w:r>
        <w:rPr>
          <w:spacing w:val="-2"/>
          <w:w w:val="85"/>
        </w:rPr>
        <w:t>Internal</w:t>
      </w:r>
      <w:r>
        <w:rPr>
          <w:spacing w:val="-4"/>
          <w:w w:val="85"/>
        </w:rPr>
        <w:t xml:space="preserve"> </w:t>
      </w:r>
      <w:r>
        <w:rPr>
          <w:spacing w:val="-2"/>
          <w:w w:val="85"/>
        </w:rPr>
        <w:t>Marksheet,</w:t>
      </w:r>
      <w:r>
        <w:rPr>
          <w:spacing w:val="-3"/>
          <w:w w:val="85"/>
        </w:rPr>
        <w:t xml:space="preserve"> </w:t>
      </w:r>
      <w:r>
        <w:rPr>
          <w:rFonts w:ascii="SimSun-ExtB" w:eastAsia="SimSun-ExtB" w:hAnsi="SimSun-ExtB" w:cs="SimSun-ExtB"/>
          <w:spacing w:val="-2"/>
          <w:w w:val="55"/>
          <w:cs/>
        </w:rPr>
        <w:t>વિદ્યાર્થીના</w:t>
      </w:r>
      <w:r>
        <w:rPr>
          <w:rFonts w:ascii="SimSun-ExtB" w:eastAsia="SimSun-ExtB" w:hAnsi="SimSun-ExtB" w:cs="SimSun-ExtB"/>
          <w:spacing w:val="-26"/>
        </w:rPr>
        <w:t xml:space="preserve"> </w:t>
      </w:r>
      <w:r>
        <w:rPr>
          <w:rFonts w:ascii="SimSun-ExtB" w:eastAsia="SimSun-ExtB" w:hAnsi="SimSun-ExtB" w:cs="SimSun-ExtB"/>
          <w:spacing w:val="-2"/>
          <w:w w:val="55"/>
          <w:cs/>
        </w:rPr>
        <w:t>કોલેજના</w:t>
      </w:r>
      <w:r>
        <w:rPr>
          <w:rFonts w:ascii="SimSun-ExtB" w:eastAsia="SimSun-ExtB" w:hAnsi="SimSun-ExtB" w:cs="SimSun-ExtB"/>
          <w:spacing w:val="-9"/>
          <w:w w:val="85"/>
        </w:rPr>
        <w:t xml:space="preserve"> </w:t>
      </w:r>
      <w:r>
        <w:rPr>
          <w:spacing w:val="-2"/>
          <w:w w:val="85"/>
        </w:rPr>
        <w:t>Internship</w:t>
      </w:r>
      <w:r>
        <w:rPr>
          <w:spacing w:val="-9"/>
        </w:rPr>
        <w:t xml:space="preserve"> </w:t>
      </w:r>
      <w:r>
        <w:rPr>
          <w:spacing w:val="-2"/>
          <w:w w:val="85"/>
        </w:rPr>
        <w:t>faculty member</w:t>
      </w:r>
      <w:r>
        <w:rPr>
          <w:spacing w:val="23"/>
        </w:rPr>
        <w:t xml:space="preserve"> </w:t>
      </w:r>
      <w:r>
        <w:rPr>
          <w:spacing w:val="-2"/>
          <w:w w:val="85"/>
        </w:rPr>
        <w:t>/</w:t>
      </w:r>
      <w:r>
        <w:rPr>
          <w:spacing w:val="-6"/>
        </w:rPr>
        <w:t xml:space="preserve"> </w:t>
      </w:r>
      <w:r>
        <w:rPr>
          <w:rFonts w:ascii="SimSun-ExtB" w:eastAsia="SimSun-ExtB" w:hAnsi="SimSun-ExtB" w:cs="SimSun-ExtB"/>
          <w:spacing w:val="-2"/>
          <w:w w:val="55"/>
          <w:cs/>
        </w:rPr>
        <w:t>કો</w:t>
      </w:r>
      <w:r>
        <w:rPr>
          <w:rFonts w:ascii="SimSun-ExtB" w:eastAsia="SimSun-ExtB" w:hAnsi="SimSun-ExtB" w:cs="SimSun-ExtB"/>
          <w:spacing w:val="-26"/>
        </w:rPr>
        <w:t xml:space="preserve"> </w:t>
      </w:r>
      <w:r>
        <w:rPr>
          <w:rFonts w:ascii="SimSun-ExtB" w:eastAsia="SimSun-ExtB" w:hAnsi="SimSun-ExtB" w:cs="SimSun-ExtB"/>
          <w:spacing w:val="-2"/>
          <w:w w:val="70"/>
          <w:cs/>
        </w:rPr>
        <w:t>ઓડડિનેટર</w:t>
      </w:r>
      <w:r>
        <w:rPr>
          <w:rFonts w:ascii="SimSun-ExtB" w:eastAsia="SimSun-ExtB" w:hAnsi="SimSun-ExtB" w:cs="SimSun-ExtB"/>
          <w:spacing w:val="-25"/>
        </w:rPr>
        <w:t xml:space="preserve"> </w:t>
      </w:r>
      <w:r>
        <w:rPr>
          <w:rFonts w:ascii="SimSun-ExtB" w:eastAsia="SimSun-ExtB" w:hAnsi="SimSun-ExtB" w:cs="SimSun-ExtB"/>
          <w:spacing w:val="-2"/>
          <w:w w:val="55"/>
          <w:cs/>
        </w:rPr>
        <w:t>દ્વારા</w:t>
      </w:r>
      <w:r>
        <w:rPr>
          <w:rFonts w:ascii="SimSun-ExtB" w:eastAsia="SimSun-ExtB" w:hAnsi="SimSun-ExtB" w:cs="SimSun-ExtB"/>
          <w:spacing w:val="-26"/>
        </w:rPr>
        <w:t xml:space="preserve"> </w:t>
      </w:r>
      <w:r>
        <w:rPr>
          <w:rFonts w:ascii="SimSun-ExtB" w:eastAsia="SimSun-ExtB" w:hAnsi="SimSun-ExtB" w:cs="SimSun-ExtB"/>
          <w:spacing w:val="-2"/>
          <w:w w:val="55"/>
          <w:cs/>
        </w:rPr>
        <w:t>વિદ્યાર્થીના સાપ્િાડહક</w:t>
      </w:r>
      <w:r>
        <w:rPr>
          <w:rFonts w:ascii="SimSun-ExtB" w:eastAsia="SimSun-ExtB" w:hAnsi="SimSun-ExtB" w:cs="SimSun-ExtB"/>
          <w:spacing w:val="-23"/>
        </w:rPr>
        <w:t xml:space="preserve"> </w:t>
      </w:r>
      <w:r>
        <w:rPr>
          <w:rFonts w:ascii="SimSun-ExtB" w:eastAsia="SimSun-ExtB" w:hAnsi="SimSun-ExtB" w:cs="SimSun-ExtB"/>
          <w:spacing w:val="-2"/>
          <w:w w:val="55"/>
          <w:cs/>
        </w:rPr>
        <w:t>ડરપોટગ</w:t>
      </w:r>
      <w:r>
        <w:rPr>
          <w:spacing w:val="-2"/>
          <w:w w:val="55"/>
        </w:rPr>
        <w:t>,</w:t>
      </w:r>
      <w:r>
        <w:t xml:space="preserve"> </w:t>
      </w:r>
      <w:r>
        <w:rPr>
          <w:spacing w:val="-2"/>
          <w:w w:val="90"/>
        </w:rPr>
        <w:t>Internship</w:t>
      </w:r>
      <w:r>
        <w:rPr>
          <w:rFonts w:ascii="SimSun-ExtB" w:eastAsia="SimSun-ExtB" w:hAnsi="SimSun-ExtB" w:cs="SimSun-ExtB"/>
          <w:spacing w:val="-2"/>
          <w:w w:val="90"/>
          <w:cs/>
        </w:rPr>
        <w:t>નો</w:t>
      </w:r>
      <w:r>
        <w:rPr>
          <w:rFonts w:ascii="SimSun-ExtB" w:eastAsia="SimSun-ExtB" w:hAnsi="SimSun-ExtB" w:cs="SimSun-ExtB"/>
          <w:spacing w:val="-11"/>
          <w:w w:val="90"/>
        </w:rPr>
        <w:t xml:space="preserve"> </w:t>
      </w:r>
      <w:r>
        <w:rPr>
          <w:rFonts w:ascii="SimSun-ExtB" w:eastAsia="SimSun-ExtB" w:hAnsi="SimSun-ExtB" w:cs="SimSun-ExtB"/>
          <w:spacing w:val="-2"/>
          <w:w w:val="70"/>
          <w:cs/>
        </w:rPr>
        <w:t>અહેિાલ</w:t>
      </w:r>
      <w:r>
        <w:rPr>
          <w:spacing w:val="-2"/>
          <w:w w:val="70"/>
        </w:rPr>
        <w:t>,</w:t>
      </w:r>
      <w:r>
        <w:t xml:space="preserve"> </w:t>
      </w:r>
      <w:r>
        <w:rPr>
          <w:rFonts w:ascii="SimSun-ExtB" w:eastAsia="SimSun-ExtB" w:hAnsi="SimSun-ExtB" w:cs="SimSun-ExtB"/>
          <w:spacing w:val="-2"/>
          <w:w w:val="55"/>
          <w:cs/>
        </w:rPr>
        <w:t>વિદ્યાવર્થિનીએ</w:t>
      </w:r>
      <w:r>
        <w:rPr>
          <w:rFonts w:ascii="SimSun-ExtB" w:eastAsia="SimSun-ExtB" w:hAnsi="SimSun-ExtB" w:cs="SimSun-ExtB"/>
          <w:spacing w:val="-14"/>
          <w:w w:val="90"/>
        </w:rPr>
        <w:t xml:space="preserve"> </w:t>
      </w:r>
      <w:r>
        <w:rPr>
          <w:spacing w:val="-2"/>
          <w:w w:val="90"/>
        </w:rPr>
        <w:t>Internship</w:t>
      </w:r>
      <w:r>
        <w:t xml:space="preserve"> </w:t>
      </w:r>
      <w:r>
        <w:rPr>
          <w:rFonts w:ascii="SimSun-ExtB" w:eastAsia="SimSun-ExtB" w:hAnsi="SimSun-ExtB" w:cs="SimSun-ExtB"/>
          <w:spacing w:val="-2"/>
          <w:w w:val="55"/>
          <w:cs/>
        </w:rPr>
        <w:t>અંર્ે</w:t>
      </w:r>
      <w:r>
        <w:rPr>
          <w:rFonts w:ascii="SimSun-ExtB" w:eastAsia="SimSun-ExtB" w:hAnsi="SimSun-ExtB" w:cs="SimSun-ExtB"/>
          <w:spacing w:val="-24"/>
        </w:rPr>
        <w:t xml:space="preserve"> </w:t>
      </w:r>
      <w:r>
        <w:rPr>
          <w:rFonts w:ascii="SimSun-ExtB" w:eastAsia="SimSun-ExtB" w:hAnsi="SimSun-ExtB" w:cs="SimSun-ExtB"/>
          <w:spacing w:val="-2"/>
          <w:w w:val="55"/>
          <w:cs/>
        </w:rPr>
        <w:t>લીિેલ</w:t>
      </w:r>
      <w:r>
        <w:rPr>
          <w:rFonts w:ascii="SimSun-ExtB" w:eastAsia="SimSun-ExtB" w:hAnsi="SimSun-ExtB" w:cs="SimSun-ExtB"/>
          <w:spacing w:val="-13"/>
          <w:w w:val="90"/>
        </w:rPr>
        <w:t xml:space="preserve"> </w:t>
      </w:r>
      <w:r>
        <w:rPr>
          <w:spacing w:val="-2"/>
          <w:w w:val="90"/>
        </w:rPr>
        <w:t>Viva</w:t>
      </w:r>
      <w:r>
        <w:t xml:space="preserve"> </w:t>
      </w:r>
      <w:r>
        <w:rPr>
          <w:spacing w:val="-2"/>
          <w:w w:val="90"/>
        </w:rPr>
        <w:t>Voce</w:t>
      </w:r>
      <w:r>
        <w:t xml:space="preserve"> </w:t>
      </w:r>
      <w:r>
        <w:rPr>
          <w:rFonts w:ascii="SimSun-ExtB" w:eastAsia="SimSun-ExtB" w:hAnsi="SimSun-ExtB" w:cs="SimSun-ExtB"/>
          <w:spacing w:val="-2"/>
          <w:w w:val="55"/>
          <w:cs/>
        </w:rPr>
        <w:t>પરીક્ષા</w:t>
      </w:r>
      <w:r>
        <w:rPr>
          <w:spacing w:val="-2"/>
          <w:w w:val="55"/>
        </w:rPr>
        <w:t>,</w:t>
      </w:r>
      <w:r>
        <w:t xml:space="preserve"> </w:t>
      </w:r>
      <w:r>
        <w:rPr>
          <w:rFonts w:ascii="SimSun-ExtB" w:eastAsia="SimSun-ExtB" w:hAnsi="SimSun-ExtB" w:cs="SimSun-ExtB"/>
          <w:spacing w:val="-98"/>
          <w:w w:val="90"/>
          <w:cs/>
        </w:rPr>
        <w:t>આ</w:t>
      </w:r>
      <w:r>
        <w:rPr>
          <w:rFonts w:ascii="SimSun-ExtB" w:eastAsia="SimSun-ExtB" w:hAnsi="SimSun-ExtB" w:cs="SimSun-ExtB"/>
          <w:w w:val="90"/>
        </w:rPr>
        <w:t xml:space="preserve"> </w:t>
      </w:r>
      <w:r>
        <w:rPr>
          <w:rFonts w:ascii="SimSun-ExtB" w:eastAsia="SimSun-ExtB" w:hAnsi="SimSun-ExtB" w:cs="SimSun-ExtB"/>
          <w:w w:val="55"/>
          <w:cs/>
        </w:rPr>
        <w:t>ત્રણેય</w:t>
      </w:r>
      <w:r>
        <w:rPr>
          <w:rFonts w:ascii="SimSun-ExtB" w:eastAsia="SimSun-ExtB" w:hAnsi="SimSun-ExtB" w:cs="SimSun-ExtB"/>
          <w:spacing w:val="-27"/>
        </w:rPr>
        <w:t xml:space="preserve"> </w:t>
      </w:r>
      <w:r>
        <w:rPr>
          <w:rFonts w:ascii="SimSun-ExtB" w:eastAsia="SimSun-ExtB" w:hAnsi="SimSun-ExtB" w:cs="SimSun-ExtB"/>
          <w:w w:val="55"/>
          <w:cs/>
        </w:rPr>
        <w:t>ની</w:t>
      </w:r>
      <w:r>
        <w:rPr>
          <w:rFonts w:ascii="SimSun-ExtB" w:eastAsia="SimSun-ExtB" w:hAnsi="SimSun-ExtB" w:cs="SimSun-ExtB"/>
        </w:rPr>
        <w:t xml:space="preserve"> </w:t>
      </w:r>
      <w:r>
        <w:rPr>
          <w:rFonts w:ascii="SimSun-ExtB" w:eastAsia="SimSun-ExtB" w:hAnsi="SimSun-ExtB" w:cs="SimSun-ExtB"/>
          <w:w w:val="70"/>
          <w:cs/>
        </w:rPr>
        <w:t>સુંય</w:t>
      </w:r>
      <w:r>
        <w:rPr>
          <w:rFonts w:ascii="SimSun-ExtB" w:eastAsia="SimSun-ExtB" w:hAnsi="SimSun-ExtB" w:cs="SimSun-ExtB"/>
          <w:w w:val="70"/>
        </w:rPr>
        <w:t>¸</w:t>
      </w:r>
      <w:r>
        <w:rPr>
          <w:rFonts w:ascii="SimSun-ExtB" w:eastAsia="SimSun-ExtB" w:hAnsi="SimSun-ExtB" w:cs="SimSun-ExtB"/>
          <w:w w:val="70"/>
          <w:cs/>
        </w:rPr>
        <w:t>ક્િ</w:t>
      </w:r>
      <w:r>
        <w:rPr>
          <w:rFonts w:ascii="SimSun-ExtB" w:eastAsia="SimSun-ExtB" w:hAnsi="SimSun-ExtB" w:cs="SimSun-ExtB"/>
        </w:rPr>
        <w:t xml:space="preserve"> </w:t>
      </w:r>
      <w:r>
        <w:rPr>
          <w:rFonts w:ascii="SimSun-ExtB" w:eastAsia="SimSun-ExtB" w:hAnsi="SimSun-ExtB" w:cs="SimSun-ExtB"/>
          <w:w w:val="55"/>
          <w:cs/>
        </w:rPr>
        <w:t>સવમક્ષા</w:t>
      </w:r>
      <w:r>
        <w:rPr>
          <w:rFonts w:ascii="SimSun-ExtB" w:eastAsia="SimSun-ExtB" w:hAnsi="SimSun-ExtB" w:cs="SimSun-ExtB"/>
        </w:rPr>
        <w:t xml:space="preserve"> </w:t>
      </w:r>
      <w:r>
        <w:rPr>
          <w:rFonts w:ascii="SimSun-ExtB" w:eastAsia="SimSun-ExtB" w:hAnsi="SimSun-ExtB" w:cs="SimSun-ExtB"/>
          <w:w w:val="55"/>
          <w:cs/>
        </w:rPr>
        <w:t>કરીને</w:t>
      </w:r>
      <w:r>
        <w:rPr>
          <w:rFonts w:ascii="SimSun-ExtB" w:eastAsia="SimSun-ExtB" w:hAnsi="SimSun-ExtB" w:cs="SimSun-ExtB"/>
          <w:w w:val="95"/>
        </w:rPr>
        <w:t xml:space="preserve"> </w:t>
      </w:r>
      <w:r>
        <w:rPr>
          <w:rFonts w:ascii="SimSun-ExtB" w:eastAsia="SimSun-ExtB" w:hAnsi="SimSun-ExtB" w:cs="SimSun-ExtB"/>
          <w:spacing w:val="-74"/>
          <w:w w:val="95"/>
          <w:cs/>
        </w:rPr>
        <w:t>ગ</w:t>
      </w:r>
      <w:r>
        <w:rPr>
          <w:rFonts w:ascii="SimSun-ExtB" w:eastAsia="SimSun-ExtB" w:hAnsi="SimSun-ExtB" w:cs="SimSun-ExtB"/>
          <w:spacing w:val="-74"/>
          <w:w w:val="95"/>
        </w:rPr>
        <w:t>¸</w:t>
      </w:r>
      <w:r>
        <w:rPr>
          <w:rFonts w:ascii="SimSun-ExtB" w:eastAsia="SimSun-ExtB" w:hAnsi="SimSun-ExtB" w:cs="SimSun-ExtB"/>
          <w:spacing w:val="-74"/>
          <w:w w:val="95"/>
          <w:cs/>
        </w:rPr>
        <w:t>ણ</w:t>
      </w:r>
      <w:r>
        <w:rPr>
          <w:rFonts w:ascii="SimSun-ExtB" w:eastAsia="SimSun-ExtB" w:hAnsi="SimSun-ExtB" w:cs="SimSun-ExtB"/>
          <w:spacing w:val="46"/>
        </w:rPr>
        <w:t xml:space="preserve"> </w:t>
      </w:r>
      <w:r>
        <w:rPr>
          <w:rFonts w:ascii="SimSun-ExtB" w:eastAsia="SimSun-ExtB" w:hAnsi="SimSun-ExtB" w:cs="SimSun-ExtB"/>
          <w:w w:val="70"/>
          <w:cs/>
        </w:rPr>
        <w:t>આપિામાું</w:t>
      </w:r>
      <w:r>
        <w:rPr>
          <w:rFonts w:ascii="SimSun-ExtB" w:eastAsia="SimSun-ExtB" w:hAnsi="SimSun-ExtB" w:cs="SimSun-ExtB"/>
        </w:rPr>
        <w:t xml:space="preserve"> </w:t>
      </w:r>
      <w:r>
        <w:rPr>
          <w:rFonts w:ascii="SimSun-ExtB" w:eastAsia="SimSun-ExtB" w:hAnsi="SimSun-ExtB" w:cs="SimSun-ExtB"/>
          <w:w w:val="55"/>
          <w:cs/>
        </w:rPr>
        <w:t>આિર્ે</w:t>
      </w:r>
      <w:r>
        <w:rPr>
          <w:rFonts w:ascii="SimSun-ExtB" w:eastAsia="SimSun-ExtB" w:hAnsi="SimSun-ExtB" w:cs="SimSun-ExtB"/>
          <w:w w:val="55"/>
        </w:rPr>
        <w:t>.</w:t>
      </w:r>
      <w:r>
        <w:rPr>
          <w:rFonts w:ascii="SimSun-ExtB" w:eastAsia="SimSun-ExtB" w:hAnsi="SimSun-ExtB" w:cs="SimSun-ExtB"/>
        </w:rPr>
        <w:t xml:space="preserve"> </w:t>
      </w:r>
      <w:r>
        <w:rPr>
          <w:rFonts w:ascii="SimSun-ExtB" w:eastAsia="SimSun-ExtB" w:hAnsi="SimSun-ExtB" w:cs="SimSun-ExtB"/>
          <w:w w:val="55"/>
          <w:cs/>
        </w:rPr>
        <w:t>જે</w:t>
      </w:r>
      <w:r>
        <w:rPr>
          <w:rFonts w:ascii="SimSun-ExtB" w:eastAsia="SimSun-ExtB" w:hAnsi="SimSun-ExtB" w:cs="SimSun-ExtB"/>
        </w:rPr>
        <w:t xml:space="preserve"> </w:t>
      </w:r>
      <w:r>
        <w:rPr>
          <w:rFonts w:ascii="SimSun-ExtB" w:eastAsia="SimSun-ExtB" w:hAnsi="SimSun-ExtB" w:cs="SimSun-ExtB"/>
          <w:w w:val="55"/>
          <w:cs/>
        </w:rPr>
        <w:t>િે</w:t>
      </w:r>
      <w:r>
        <w:rPr>
          <w:rFonts w:ascii="SimSun-ExtB" w:eastAsia="SimSun-ExtB" w:hAnsi="SimSun-ExtB" w:cs="SimSun-ExtB"/>
        </w:rPr>
        <w:t xml:space="preserve"> </w:t>
      </w:r>
      <w:r>
        <w:rPr>
          <w:rFonts w:ascii="SimSun-ExtB" w:eastAsia="SimSun-ExtB" w:hAnsi="SimSun-ExtB" w:cs="SimSun-ExtB"/>
          <w:w w:val="55"/>
          <w:cs/>
        </w:rPr>
        <w:t>અધ્યાપકે</w:t>
      </w:r>
      <w:r>
        <w:rPr>
          <w:rFonts w:ascii="SimSun-ExtB" w:eastAsia="SimSun-ExtB" w:hAnsi="SimSun-ExtB" w:cs="SimSun-ExtB"/>
        </w:rPr>
        <w:t xml:space="preserve"> </w:t>
      </w:r>
      <w:r>
        <w:rPr>
          <w:rFonts w:ascii="SimSun-ExtB" w:eastAsia="SimSun-ExtB" w:hAnsi="SimSun-ExtB" w:cs="SimSun-ExtB"/>
          <w:w w:val="55"/>
          <w:cs/>
        </w:rPr>
        <w:t>પોિાને</w:t>
      </w:r>
      <w:r>
        <w:rPr>
          <w:rFonts w:ascii="SimSun-ExtB" w:eastAsia="SimSun-ExtB" w:hAnsi="SimSun-ExtB" w:cs="SimSun-ExtB"/>
        </w:rPr>
        <w:t xml:space="preserve"> </w:t>
      </w:r>
      <w:r>
        <w:rPr>
          <w:rFonts w:ascii="SimSun-ExtB" w:eastAsia="SimSun-ExtB" w:hAnsi="SimSun-ExtB" w:cs="SimSun-ExtB"/>
          <w:w w:val="55"/>
          <w:cs/>
        </w:rPr>
        <w:t>સોંપાયેલ</w:t>
      </w:r>
      <w:r>
        <w:rPr>
          <w:rFonts w:ascii="SimSun-ExtB" w:eastAsia="SimSun-ExtB" w:hAnsi="SimSun-ExtB" w:cs="SimSun-ExtB"/>
        </w:rPr>
        <w:t xml:space="preserve"> </w:t>
      </w:r>
      <w:r>
        <w:rPr>
          <w:rFonts w:ascii="SimSun-ExtB" w:eastAsia="SimSun-ExtB" w:hAnsi="SimSun-ExtB" w:cs="SimSun-ExtB"/>
          <w:spacing w:val="-58"/>
          <w:w w:val="55"/>
          <w:cs/>
        </w:rPr>
        <w:t>વિદ્યાર્થીઓની</w:t>
      </w:r>
      <w:r>
        <w:rPr>
          <w:rFonts w:ascii="SimSun-ExtB" w:eastAsia="SimSun-ExtB" w:hAnsi="SimSun-ExtB" w:cs="SimSun-ExtB"/>
          <w:w w:val="55"/>
        </w:rPr>
        <w:t xml:space="preserve"> </w:t>
      </w:r>
      <w:r>
        <w:rPr>
          <w:w w:val="95"/>
        </w:rPr>
        <w:t>Viva</w:t>
      </w:r>
      <w:r>
        <w:rPr>
          <w:spacing w:val="-11"/>
          <w:w w:val="95"/>
        </w:rPr>
        <w:t xml:space="preserve"> </w:t>
      </w:r>
      <w:r>
        <w:rPr>
          <w:rFonts w:ascii="SimSun-ExtB" w:eastAsia="SimSun-ExtB" w:hAnsi="SimSun-ExtB" w:cs="SimSun-ExtB"/>
          <w:w w:val="55"/>
          <w:cs/>
        </w:rPr>
        <w:t>પરીક્ષા</w:t>
      </w:r>
      <w:r>
        <w:rPr>
          <w:rFonts w:ascii="SimSun-ExtB" w:eastAsia="SimSun-ExtB" w:hAnsi="SimSun-ExtB" w:cs="SimSun-ExtB"/>
          <w:spacing w:val="26"/>
        </w:rPr>
        <w:t xml:space="preserve"> </w:t>
      </w:r>
      <w:r>
        <w:rPr>
          <w:rFonts w:ascii="SimSun-ExtB" w:eastAsia="SimSun-ExtB" w:hAnsi="SimSun-ExtB" w:cs="SimSun-ExtB"/>
          <w:w w:val="55"/>
          <w:cs/>
        </w:rPr>
        <w:t>લઈને</w:t>
      </w:r>
      <w:r>
        <w:rPr>
          <w:rFonts w:ascii="SimSun-ExtB" w:eastAsia="SimSun-ExtB" w:hAnsi="SimSun-ExtB" w:cs="SimSun-ExtB"/>
          <w:spacing w:val="35"/>
        </w:rPr>
        <w:t xml:space="preserve"> </w:t>
      </w:r>
      <w:r>
        <w:rPr>
          <w:rFonts w:ascii="SimSun-ExtB" w:eastAsia="SimSun-ExtB" w:hAnsi="SimSun-ExtB" w:cs="SimSun-ExtB"/>
          <w:w w:val="55"/>
          <w:cs/>
        </w:rPr>
        <w:t>વિદ્યાર્થીએ</w:t>
      </w:r>
      <w:r>
        <w:rPr>
          <w:rFonts w:ascii="SimSun-ExtB" w:eastAsia="SimSun-ExtB" w:hAnsi="SimSun-ExtB" w:cs="SimSun-ExtB"/>
          <w:spacing w:val="34"/>
        </w:rPr>
        <w:t xml:space="preserve"> </w:t>
      </w:r>
      <w:r>
        <w:rPr>
          <w:rFonts w:ascii="SimSun-ExtB" w:eastAsia="SimSun-ExtB" w:hAnsi="SimSun-ExtB" w:cs="SimSun-ExtB"/>
          <w:w w:val="55"/>
          <w:cs/>
        </w:rPr>
        <w:t>કરેલ</w:t>
      </w:r>
      <w:r>
        <w:rPr>
          <w:rFonts w:ascii="SimSun-ExtB" w:eastAsia="SimSun-ExtB" w:hAnsi="SimSun-ExtB" w:cs="SimSun-ExtB"/>
          <w:spacing w:val="35"/>
        </w:rPr>
        <w:t xml:space="preserve"> </w:t>
      </w:r>
      <w:r>
        <w:rPr>
          <w:rFonts w:ascii="SimSun-ExtB" w:eastAsia="SimSun-ExtB" w:hAnsi="SimSun-ExtB" w:cs="SimSun-ExtB"/>
          <w:w w:val="55"/>
          <w:cs/>
        </w:rPr>
        <w:t>કામની</w:t>
      </w:r>
      <w:r>
        <w:rPr>
          <w:rFonts w:ascii="SimSun-ExtB" w:eastAsia="SimSun-ExtB" w:hAnsi="SimSun-ExtB" w:cs="SimSun-ExtB"/>
          <w:spacing w:val="34"/>
        </w:rPr>
        <w:t xml:space="preserve"> </w:t>
      </w:r>
      <w:r>
        <w:rPr>
          <w:w w:val="95"/>
        </w:rPr>
        <w:t>Genuineness</w:t>
      </w:r>
      <w:r>
        <w:rPr>
          <w:spacing w:val="39"/>
        </w:rPr>
        <w:t xml:space="preserve"> </w:t>
      </w:r>
      <w:r>
        <w:rPr>
          <w:rFonts w:ascii="SimSun-ExtB" w:eastAsia="SimSun-ExtB" w:hAnsi="SimSun-ExtB" w:cs="SimSun-ExtB"/>
          <w:w w:val="55"/>
          <w:cs/>
        </w:rPr>
        <w:t>કેટલી</w:t>
      </w:r>
      <w:r>
        <w:rPr>
          <w:rFonts w:ascii="SimSun-ExtB" w:eastAsia="SimSun-ExtB" w:hAnsi="SimSun-ExtB" w:cs="SimSun-ExtB"/>
          <w:spacing w:val="35"/>
        </w:rPr>
        <w:t xml:space="preserve"> </w:t>
      </w:r>
      <w:r>
        <w:rPr>
          <w:rFonts w:ascii="SimSun-ExtB" w:eastAsia="SimSun-ExtB" w:hAnsi="SimSun-ExtB" w:cs="SimSun-ExtB"/>
          <w:w w:val="55"/>
          <w:cs/>
        </w:rPr>
        <w:t>છે</w:t>
      </w:r>
      <w:r>
        <w:rPr>
          <w:w w:val="55"/>
        </w:rPr>
        <w:t>,</w:t>
      </w:r>
      <w:r>
        <w:rPr>
          <w:spacing w:val="38"/>
        </w:rPr>
        <w:t xml:space="preserve"> </w:t>
      </w:r>
      <w:r>
        <w:rPr>
          <w:rFonts w:ascii="SimSun-ExtB" w:eastAsia="SimSun-ExtB" w:hAnsi="SimSun-ExtB" w:cs="SimSun-ExtB"/>
          <w:w w:val="55"/>
          <w:cs/>
        </w:rPr>
        <w:t>િે</w:t>
      </w:r>
      <w:r>
        <w:rPr>
          <w:rFonts w:ascii="SimSun-ExtB" w:eastAsia="SimSun-ExtB" w:hAnsi="SimSun-ExtB" w:cs="SimSun-ExtB"/>
          <w:spacing w:val="31"/>
        </w:rPr>
        <w:t xml:space="preserve"> </w:t>
      </w:r>
      <w:r>
        <w:rPr>
          <w:rFonts w:ascii="SimSun-ExtB" w:eastAsia="SimSun-ExtB" w:hAnsi="SimSun-ExtB" w:cs="SimSun-ExtB"/>
          <w:w w:val="55"/>
          <w:cs/>
        </w:rPr>
        <w:t>અંર્ે</w:t>
      </w:r>
      <w:r>
        <w:rPr>
          <w:rFonts w:ascii="SimSun-ExtB" w:eastAsia="SimSun-ExtB" w:hAnsi="SimSun-ExtB" w:cs="SimSun-ExtB"/>
          <w:spacing w:val="33"/>
        </w:rPr>
        <w:t xml:space="preserve"> </w:t>
      </w:r>
      <w:r>
        <w:rPr>
          <w:rFonts w:ascii="SimSun-ExtB" w:eastAsia="SimSun-ExtB" w:hAnsi="SimSun-ExtB" w:cs="SimSun-ExtB"/>
          <w:spacing w:val="-105"/>
          <w:w w:val="95"/>
          <w:cs/>
        </w:rPr>
        <w:t>પર</w:t>
      </w:r>
      <w:r>
        <w:rPr>
          <w:rFonts w:ascii="SimSun-ExtB" w:eastAsia="SimSun-ExtB" w:hAnsi="SimSun-ExtB" w:cs="SimSun-ExtB"/>
          <w:spacing w:val="-105"/>
          <w:w w:val="95"/>
        </w:rPr>
        <w:t>˛</w:t>
      </w:r>
      <w:r>
        <w:rPr>
          <w:rFonts w:ascii="SimSun-ExtB" w:eastAsia="SimSun-ExtB" w:hAnsi="SimSun-ExtB" w:cs="SimSun-ExtB"/>
          <w:spacing w:val="77"/>
        </w:rPr>
        <w:t xml:space="preserve"> </w:t>
      </w:r>
      <w:r>
        <w:rPr>
          <w:rFonts w:ascii="SimSun-ExtB" w:eastAsia="SimSun-ExtB" w:hAnsi="SimSun-ExtB" w:cs="SimSun-ExtB"/>
          <w:w w:val="55"/>
          <w:cs/>
        </w:rPr>
        <w:t>િી</w:t>
      </w:r>
      <w:r>
        <w:rPr>
          <w:rFonts w:ascii="SimSun-ExtB" w:eastAsia="SimSun-ExtB" w:hAnsi="SimSun-ExtB" w:cs="SimSun-ExtB"/>
          <w:spacing w:val="36"/>
        </w:rPr>
        <w:t xml:space="preserve"> </w:t>
      </w:r>
      <w:r>
        <w:rPr>
          <w:rFonts w:ascii="SimSun-ExtB" w:eastAsia="SimSun-ExtB" w:hAnsi="SimSun-ExtB" w:cs="SimSun-ExtB"/>
          <w:w w:val="55"/>
          <w:cs/>
        </w:rPr>
        <w:t>િપાસ</w:t>
      </w:r>
      <w:r>
        <w:rPr>
          <w:rFonts w:ascii="SimSun-ExtB" w:eastAsia="SimSun-ExtB" w:hAnsi="SimSun-ExtB" w:cs="SimSun-ExtB"/>
          <w:spacing w:val="35"/>
        </w:rPr>
        <w:t xml:space="preserve"> </w:t>
      </w:r>
      <w:r>
        <w:rPr>
          <w:rFonts w:ascii="SimSun-ExtB" w:eastAsia="SimSun-ExtB" w:hAnsi="SimSun-ExtB" w:cs="SimSun-ExtB"/>
          <w:w w:val="55"/>
          <w:cs/>
        </w:rPr>
        <w:t xml:space="preserve">કરીને </w:t>
      </w:r>
      <w:r>
        <w:rPr>
          <w:rFonts w:ascii="SimSun-ExtB" w:eastAsia="SimSun-ExtB" w:hAnsi="SimSun-ExtB" w:cs="SimSun-ExtB"/>
          <w:spacing w:val="-196"/>
          <w:w w:val="95"/>
          <w:cs/>
        </w:rPr>
        <w:t>ગ</w:t>
      </w:r>
      <w:r>
        <w:rPr>
          <w:rFonts w:ascii="SimSun-ExtB" w:eastAsia="SimSun-ExtB" w:hAnsi="SimSun-ExtB" w:cs="SimSun-ExtB"/>
          <w:spacing w:val="-196"/>
          <w:w w:val="95"/>
        </w:rPr>
        <w:t>¸</w:t>
      </w:r>
      <w:r>
        <w:rPr>
          <w:rFonts w:ascii="SimSun-ExtB" w:eastAsia="SimSun-ExtB" w:hAnsi="SimSun-ExtB" w:cs="SimSun-ExtB"/>
          <w:spacing w:val="-196"/>
          <w:w w:val="95"/>
          <w:cs/>
        </w:rPr>
        <w:t>ણ</w:t>
      </w:r>
      <w:r>
        <w:rPr>
          <w:rFonts w:ascii="SimSun-ExtB" w:eastAsia="SimSun-ExtB" w:hAnsi="SimSun-ExtB" w:cs="SimSun-ExtB"/>
          <w:w w:val="95"/>
        </w:rPr>
        <w:t xml:space="preserve"> </w:t>
      </w:r>
      <w:r>
        <w:rPr>
          <w:rFonts w:ascii="SimSun-ExtB" w:eastAsia="SimSun-ExtB" w:hAnsi="SimSun-ExtB" w:cs="SimSun-ExtB"/>
          <w:w w:val="70"/>
          <w:cs/>
        </w:rPr>
        <w:t>આપિા</w:t>
      </w:r>
      <w:r>
        <w:rPr>
          <w:rFonts w:ascii="SimSun-ExtB" w:eastAsia="SimSun-ExtB" w:hAnsi="SimSun-ExtB" w:cs="SimSun-ExtB"/>
          <w:w w:val="70"/>
        </w:rPr>
        <w:t>.</w:t>
      </w:r>
    </w:p>
    <w:p w14:paraId="5F24CAD0" w14:textId="77777777" w:rsidR="004F41CC" w:rsidRDefault="00000000">
      <w:pPr>
        <w:pStyle w:val="Heading3"/>
        <w:spacing w:before="54"/>
      </w:pPr>
      <w:r>
        <w:t>Appendix</w:t>
      </w:r>
      <w:r>
        <w:rPr>
          <w:spacing w:val="-4"/>
        </w:rPr>
        <w:t xml:space="preserve"> </w:t>
      </w:r>
      <w:r>
        <w:t>VIII:</w:t>
      </w:r>
      <w:r>
        <w:rPr>
          <w:spacing w:val="-2"/>
        </w:rPr>
        <w:t xml:space="preserve"> </w:t>
      </w:r>
      <w:r>
        <w:t>Format of</w:t>
      </w:r>
      <w:r>
        <w:rPr>
          <w:spacing w:val="-1"/>
        </w:rPr>
        <w:t xml:space="preserve"> </w:t>
      </w:r>
      <w:r>
        <w:t>Internship</w:t>
      </w:r>
      <w:r>
        <w:rPr>
          <w:spacing w:val="-1"/>
        </w:rPr>
        <w:t xml:space="preserve"> </w:t>
      </w:r>
      <w:r>
        <w:t>Report</w:t>
      </w:r>
      <w:r>
        <w:rPr>
          <w:spacing w:val="-2"/>
        </w:rPr>
        <w:t xml:space="preserve"> </w:t>
      </w:r>
      <w:r>
        <w:t>(200</w:t>
      </w:r>
      <w:r>
        <w:rPr>
          <w:spacing w:val="-1"/>
        </w:rPr>
        <w:t xml:space="preserve"> </w:t>
      </w:r>
      <w:r>
        <w:t>to</w:t>
      </w:r>
      <w:r>
        <w:rPr>
          <w:spacing w:val="-3"/>
        </w:rPr>
        <w:t xml:space="preserve"> </w:t>
      </w:r>
      <w:r>
        <w:t>300</w:t>
      </w:r>
      <w:r>
        <w:rPr>
          <w:spacing w:val="-1"/>
        </w:rPr>
        <w:t xml:space="preserve"> </w:t>
      </w:r>
      <w:r>
        <w:rPr>
          <w:spacing w:val="-2"/>
        </w:rPr>
        <w:t>Words)</w:t>
      </w:r>
    </w:p>
    <w:p w14:paraId="2185890C" w14:textId="77777777" w:rsidR="004F41CC" w:rsidRDefault="00000000">
      <w:pPr>
        <w:spacing w:before="40" w:line="343" w:lineRule="auto"/>
        <w:ind w:left="165" w:right="1293"/>
        <w:jc w:val="both"/>
        <w:rPr>
          <w:rFonts w:ascii="SimSun-ExtB" w:eastAsia="SimSun-ExtB" w:hAnsi="SimSun-ExtB" w:cs="SimSun-ExtB"/>
        </w:rPr>
      </w:pPr>
      <w:r>
        <w:rPr>
          <w:w w:val="60"/>
        </w:rPr>
        <w:t>Internship</w:t>
      </w:r>
      <w:r>
        <w:rPr>
          <w:rFonts w:ascii="SimSun-ExtB" w:eastAsia="SimSun-ExtB" w:hAnsi="SimSun-ExtB" w:cs="SimSun-ExtB"/>
          <w:w w:val="60"/>
          <w:cs/>
        </w:rPr>
        <w:t>ના</w:t>
      </w:r>
      <w:r>
        <w:rPr>
          <w:rFonts w:ascii="SimSun-ExtB" w:eastAsia="SimSun-ExtB" w:hAnsi="SimSun-ExtB" w:cs="SimSun-ExtB"/>
        </w:rPr>
        <w:t xml:space="preserve"> </w:t>
      </w:r>
      <w:r>
        <w:rPr>
          <w:rFonts w:ascii="SimSun-ExtB" w:eastAsia="SimSun-ExtB" w:hAnsi="SimSun-ExtB" w:cs="SimSun-ExtB"/>
          <w:w w:val="60"/>
          <w:cs/>
        </w:rPr>
        <w:t>અંિે</w:t>
      </w:r>
      <w:r>
        <w:rPr>
          <w:rFonts w:ascii="SimSun-ExtB" w:eastAsia="SimSun-ExtB" w:hAnsi="SimSun-ExtB" w:cs="SimSun-ExtB"/>
        </w:rPr>
        <w:t xml:space="preserve"> </w:t>
      </w:r>
      <w:r>
        <w:rPr>
          <w:rFonts w:ascii="SimSun-ExtB" w:eastAsia="SimSun-ExtB" w:hAnsi="SimSun-ExtB" w:cs="SimSun-ExtB"/>
          <w:w w:val="60"/>
          <w:cs/>
        </w:rPr>
        <w:t>વિદ્યાર્થી</w:t>
      </w:r>
      <w:r>
        <w:rPr>
          <w:rFonts w:ascii="SimSun-ExtB" w:eastAsia="SimSun-ExtB" w:hAnsi="SimSun-ExtB" w:cs="SimSun-ExtB"/>
          <w:spacing w:val="-2"/>
        </w:rPr>
        <w:t xml:space="preserve"> </w:t>
      </w:r>
      <w:r>
        <w:rPr>
          <w:rFonts w:ascii="SimSun-ExtB" w:eastAsia="SimSun-ExtB" w:hAnsi="SimSun-ExtB" w:cs="SimSun-ExtB"/>
          <w:w w:val="60"/>
          <w:cs/>
        </w:rPr>
        <w:t>દ્વારા</w:t>
      </w:r>
      <w:r>
        <w:rPr>
          <w:rFonts w:ascii="SimSun-ExtB" w:eastAsia="SimSun-ExtB" w:hAnsi="SimSun-ExtB" w:cs="SimSun-ExtB"/>
        </w:rPr>
        <w:t xml:space="preserve"> </w:t>
      </w:r>
      <w:r>
        <w:rPr>
          <w:w w:val="60"/>
        </w:rPr>
        <w:t>200</w:t>
      </w:r>
      <w:r>
        <w:t xml:space="preserve"> </w:t>
      </w:r>
      <w:r>
        <w:rPr>
          <w:rFonts w:ascii="SimSun-ExtB" w:eastAsia="SimSun-ExtB" w:hAnsi="SimSun-ExtB" w:cs="SimSun-ExtB"/>
          <w:w w:val="60"/>
          <w:cs/>
        </w:rPr>
        <w:t>ર્થી</w:t>
      </w:r>
      <w:r>
        <w:rPr>
          <w:rFonts w:ascii="SimSun-ExtB" w:eastAsia="SimSun-ExtB" w:hAnsi="SimSun-ExtB" w:cs="SimSun-ExtB"/>
        </w:rPr>
        <w:t xml:space="preserve"> </w:t>
      </w:r>
      <w:r>
        <w:rPr>
          <w:w w:val="60"/>
        </w:rPr>
        <w:t>300</w:t>
      </w:r>
      <w:r>
        <w:t xml:space="preserve"> </w:t>
      </w:r>
      <w:r>
        <w:rPr>
          <w:rFonts w:ascii="SimSun-ExtB" w:eastAsia="SimSun-ExtB" w:hAnsi="SimSun-ExtB" w:cs="SimSun-ExtB"/>
          <w:w w:val="60"/>
          <w:cs/>
        </w:rPr>
        <w:t>ર્બ્દોમાું</w:t>
      </w:r>
      <w:r>
        <w:rPr>
          <w:rFonts w:ascii="SimSun-ExtB" w:eastAsia="SimSun-ExtB" w:hAnsi="SimSun-ExtB" w:cs="SimSun-ExtB"/>
        </w:rPr>
        <w:t xml:space="preserve"> </w:t>
      </w:r>
      <w:r>
        <w:rPr>
          <w:rFonts w:ascii="SimSun-ExtB" w:eastAsia="SimSun-ExtB" w:hAnsi="SimSun-ExtB" w:cs="SimSun-ExtB"/>
          <w:w w:val="60"/>
          <w:cs/>
        </w:rPr>
        <w:t>પોિાની</w:t>
      </w:r>
      <w:r>
        <w:rPr>
          <w:rFonts w:ascii="SimSun-ExtB" w:eastAsia="SimSun-ExtB" w:hAnsi="SimSun-ExtB" w:cs="SimSun-ExtB"/>
        </w:rPr>
        <w:t xml:space="preserve"> </w:t>
      </w:r>
      <w:r>
        <w:rPr>
          <w:w w:val="60"/>
        </w:rPr>
        <w:t>Internship</w:t>
      </w:r>
      <w:r>
        <w:rPr>
          <w:rFonts w:ascii="SimSun-ExtB" w:eastAsia="SimSun-ExtB" w:hAnsi="SimSun-ExtB" w:cs="SimSun-ExtB"/>
          <w:w w:val="60"/>
          <w:cs/>
        </w:rPr>
        <w:t>નો</w:t>
      </w:r>
      <w:r>
        <w:rPr>
          <w:rFonts w:ascii="SimSun-ExtB" w:eastAsia="SimSun-ExtB" w:hAnsi="SimSun-ExtB" w:cs="SimSun-ExtB"/>
        </w:rPr>
        <w:t xml:space="preserve"> </w:t>
      </w:r>
      <w:r>
        <w:rPr>
          <w:rFonts w:ascii="SimSun-ExtB" w:eastAsia="SimSun-ExtB" w:hAnsi="SimSun-ExtB" w:cs="SimSun-ExtB"/>
          <w:w w:val="60"/>
          <w:cs/>
        </w:rPr>
        <w:t>સિગગ્રાહી</w:t>
      </w:r>
      <w:r>
        <w:rPr>
          <w:rFonts w:ascii="SimSun-ExtB" w:eastAsia="SimSun-ExtB" w:hAnsi="SimSun-ExtB" w:cs="SimSun-ExtB"/>
        </w:rPr>
        <w:t xml:space="preserve"> </w:t>
      </w:r>
      <w:r>
        <w:rPr>
          <w:rFonts w:ascii="SimSun-ExtB" w:eastAsia="SimSun-ExtB" w:hAnsi="SimSun-ExtB" w:cs="SimSun-ExtB"/>
          <w:w w:val="60"/>
          <w:cs/>
        </w:rPr>
        <w:t>અહેિાલ</w:t>
      </w:r>
      <w:r>
        <w:rPr>
          <w:rFonts w:ascii="SimSun-ExtB" w:eastAsia="SimSun-ExtB" w:hAnsi="SimSun-ExtB" w:cs="SimSun-ExtB"/>
          <w:w w:val="60"/>
        </w:rPr>
        <w:t>.</w:t>
      </w:r>
      <w:r>
        <w:rPr>
          <w:rFonts w:ascii="SimSun-ExtB" w:eastAsia="SimSun-ExtB" w:hAnsi="SimSun-ExtB" w:cs="SimSun-ExtB"/>
        </w:rPr>
        <w:t xml:space="preserve"> </w:t>
      </w:r>
      <w:r>
        <w:rPr>
          <w:rFonts w:ascii="SimSun-ExtB" w:eastAsia="SimSun-ExtB" w:hAnsi="SimSun-ExtB" w:cs="SimSun-ExtB"/>
          <w:spacing w:val="-227"/>
          <w:w w:val="60"/>
          <w:cs/>
        </w:rPr>
        <w:t>આ</w:t>
      </w:r>
      <w:r>
        <w:rPr>
          <w:rFonts w:ascii="SimSun-ExtB" w:eastAsia="SimSun-ExtB" w:hAnsi="SimSun-ExtB" w:cs="SimSun-ExtB"/>
          <w:w w:val="60"/>
        </w:rPr>
        <w:t xml:space="preserve"> </w:t>
      </w:r>
      <w:r>
        <w:rPr>
          <w:rFonts w:ascii="SimSun-ExtB" w:eastAsia="SimSun-ExtB" w:hAnsi="SimSun-ExtB" w:cs="SimSun-ExtB"/>
          <w:w w:val="65"/>
          <w:cs/>
        </w:rPr>
        <w:t>અહેિાલમાું</w:t>
      </w:r>
      <w:r>
        <w:rPr>
          <w:rFonts w:ascii="SimSun-ExtB" w:eastAsia="SimSun-ExtB" w:hAnsi="SimSun-ExtB" w:cs="SimSun-ExtB"/>
          <w:spacing w:val="-28"/>
        </w:rPr>
        <w:t xml:space="preserve"> </w:t>
      </w:r>
      <w:r>
        <w:rPr>
          <w:rFonts w:ascii="SimSun-ExtB" w:eastAsia="SimSun-ExtB" w:hAnsi="SimSun-ExtB" w:cs="SimSun-ExtB"/>
          <w:w w:val="65"/>
          <w:cs/>
        </w:rPr>
        <w:t>કયા</w:t>
      </w:r>
      <w:r>
        <w:rPr>
          <w:rFonts w:ascii="SimSun-ExtB" w:eastAsia="SimSun-ExtB" w:hAnsi="SimSun-ExtB" w:cs="SimSun-ExtB"/>
          <w:spacing w:val="-27"/>
        </w:rPr>
        <w:t xml:space="preserve"> </w:t>
      </w:r>
      <w:r>
        <w:rPr>
          <w:rFonts w:ascii="SimSun-ExtB" w:eastAsia="SimSun-ExtB" w:hAnsi="SimSun-ExtB" w:cs="SimSun-ExtB"/>
          <w:w w:val="65"/>
          <w:cs/>
        </w:rPr>
        <w:t>મ</w:t>
      </w:r>
      <w:r>
        <w:rPr>
          <w:rFonts w:ascii="SimSun-ExtB" w:eastAsia="SimSun-ExtB" w:hAnsi="SimSun-ExtB" w:cs="SimSun-ExtB"/>
          <w:w w:val="65"/>
        </w:rPr>
        <w:t>¸</w:t>
      </w:r>
      <w:r>
        <w:rPr>
          <w:rFonts w:ascii="SimSun-ExtB" w:eastAsia="SimSun-ExtB" w:hAnsi="SimSun-ExtB" w:cs="SimSun-ExtB"/>
          <w:w w:val="65"/>
          <w:cs/>
        </w:rPr>
        <w:t>દ્દાઓનો</w:t>
      </w:r>
      <w:r>
        <w:rPr>
          <w:rFonts w:ascii="SimSun-ExtB" w:eastAsia="SimSun-ExtB" w:hAnsi="SimSun-ExtB" w:cs="SimSun-ExtB"/>
          <w:spacing w:val="-28"/>
        </w:rPr>
        <w:t xml:space="preserve"> </w:t>
      </w:r>
      <w:r>
        <w:rPr>
          <w:rFonts w:ascii="SimSun-ExtB" w:eastAsia="SimSun-ExtB" w:hAnsi="SimSun-ExtB" w:cs="SimSun-ExtB"/>
          <w:w w:val="65"/>
          <w:cs/>
        </w:rPr>
        <w:t>સમાિેર્</w:t>
      </w:r>
      <w:r>
        <w:rPr>
          <w:rFonts w:ascii="SimSun-ExtB" w:eastAsia="SimSun-ExtB" w:hAnsi="SimSun-ExtB" w:cs="SimSun-ExtB"/>
          <w:spacing w:val="-28"/>
        </w:rPr>
        <w:t xml:space="preserve"> </w:t>
      </w:r>
      <w:r>
        <w:rPr>
          <w:rFonts w:ascii="SimSun-ExtB" w:eastAsia="SimSun-ExtB" w:hAnsi="SimSun-ExtB" w:cs="SimSun-ExtB"/>
          <w:w w:val="65"/>
          <w:cs/>
        </w:rPr>
        <w:t>કરિાનો</w:t>
      </w:r>
      <w:r>
        <w:rPr>
          <w:rFonts w:ascii="SimSun-ExtB" w:eastAsia="SimSun-ExtB" w:hAnsi="SimSun-ExtB" w:cs="SimSun-ExtB"/>
          <w:spacing w:val="-27"/>
        </w:rPr>
        <w:t xml:space="preserve"> </w:t>
      </w:r>
      <w:r>
        <w:rPr>
          <w:rFonts w:ascii="SimSun-ExtB" w:eastAsia="SimSun-ExtB" w:hAnsi="SimSun-ExtB" w:cs="SimSun-ExtB"/>
          <w:w w:val="65"/>
          <w:cs/>
        </w:rPr>
        <w:t>છે</w:t>
      </w:r>
      <w:r>
        <w:rPr>
          <w:w w:val="65"/>
        </w:rPr>
        <w:t>,</w:t>
      </w:r>
      <w:r>
        <w:rPr>
          <w:spacing w:val="-9"/>
        </w:rPr>
        <w:t xml:space="preserve"> </w:t>
      </w:r>
      <w:r>
        <w:rPr>
          <w:rFonts w:ascii="SimSun-ExtB" w:eastAsia="SimSun-ExtB" w:hAnsi="SimSun-ExtB" w:cs="SimSun-ExtB"/>
          <w:w w:val="65"/>
          <w:cs/>
        </w:rPr>
        <w:t>િેની</w:t>
      </w:r>
      <w:r>
        <w:rPr>
          <w:rFonts w:ascii="SimSun-ExtB" w:eastAsia="SimSun-ExtB" w:hAnsi="SimSun-ExtB" w:cs="SimSun-ExtB"/>
          <w:spacing w:val="-27"/>
        </w:rPr>
        <w:t xml:space="preserve"> </w:t>
      </w:r>
      <w:r>
        <w:rPr>
          <w:rFonts w:ascii="SimSun-ExtB" w:eastAsia="SimSun-ExtB" w:hAnsi="SimSun-ExtB" w:cs="SimSun-ExtB"/>
          <w:w w:val="65"/>
          <w:cs/>
        </w:rPr>
        <w:t>રૂપરેખા</w:t>
      </w:r>
      <w:r>
        <w:rPr>
          <w:rFonts w:ascii="SimSun-ExtB" w:eastAsia="SimSun-ExtB" w:hAnsi="SimSun-ExtB" w:cs="SimSun-ExtB"/>
          <w:spacing w:val="-28"/>
        </w:rPr>
        <w:t xml:space="preserve"> </w:t>
      </w:r>
      <w:r>
        <w:rPr>
          <w:rFonts w:ascii="SimSun-ExtB" w:eastAsia="SimSun-ExtB" w:hAnsi="SimSun-ExtB" w:cs="SimSun-ExtB"/>
          <w:w w:val="60"/>
          <w:cs/>
        </w:rPr>
        <w:t>અત્રે</w:t>
      </w:r>
      <w:r>
        <w:rPr>
          <w:rFonts w:ascii="SimSun-ExtB" w:eastAsia="SimSun-ExtB" w:hAnsi="SimSun-ExtB" w:cs="SimSun-ExtB"/>
          <w:spacing w:val="-27"/>
        </w:rPr>
        <w:t xml:space="preserve"> </w:t>
      </w:r>
      <w:r>
        <w:rPr>
          <w:rFonts w:ascii="SimSun-ExtB" w:eastAsia="SimSun-ExtB" w:hAnsi="SimSun-ExtB" w:cs="SimSun-ExtB"/>
          <w:w w:val="65"/>
          <w:cs/>
        </w:rPr>
        <w:t>આપેલ</w:t>
      </w:r>
      <w:r>
        <w:rPr>
          <w:rFonts w:ascii="SimSun-ExtB" w:eastAsia="SimSun-ExtB" w:hAnsi="SimSun-ExtB" w:cs="SimSun-ExtB"/>
          <w:spacing w:val="-27"/>
        </w:rPr>
        <w:t xml:space="preserve"> </w:t>
      </w:r>
      <w:r>
        <w:rPr>
          <w:rFonts w:ascii="SimSun-ExtB" w:eastAsia="SimSun-ExtB" w:hAnsi="SimSun-ExtB" w:cs="SimSun-ExtB"/>
          <w:w w:val="65"/>
          <w:cs/>
        </w:rPr>
        <w:t>છે</w:t>
      </w:r>
      <w:r>
        <w:rPr>
          <w:rFonts w:ascii="SimSun-ExtB" w:eastAsia="SimSun-ExtB" w:hAnsi="SimSun-ExtB" w:cs="SimSun-ExtB"/>
          <w:w w:val="65"/>
        </w:rPr>
        <w:t>.</w:t>
      </w:r>
    </w:p>
    <w:p w14:paraId="1AE75D7D" w14:textId="77777777" w:rsidR="004F41CC" w:rsidRDefault="004F41CC">
      <w:pPr>
        <w:spacing w:line="343" w:lineRule="auto"/>
        <w:jc w:val="both"/>
        <w:rPr>
          <w:rFonts w:ascii="SimSun-ExtB" w:eastAsia="SimSun-ExtB" w:hAnsi="SimSun-ExtB" w:cs="SimSun-ExtB"/>
        </w:rPr>
        <w:sectPr w:rsidR="004F41CC">
          <w:pgSz w:w="11910" w:h="16840"/>
          <w:pgMar w:top="1340" w:right="141" w:bottom="800" w:left="1275" w:header="758" w:footer="608" w:gutter="0"/>
          <w:cols w:space="720"/>
        </w:sectPr>
      </w:pPr>
    </w:p>
    <w:p w14:paraId="38FA4CDE" w14:textId="77777777" w:rsidR="004F41CC" w:rsidRDefault="00000000">
      <w:pPr>
        <w:spacing w:before="89"/>
        <w:ind w:left="2513"/>
        <w:rPr>
          <w:b/>
          <w:sz w:val="28"/>
        </w:rPr>
      </w:pPr>
      <w:r>
        <w:rPr>
          <w:b/>
          <w:sz w:val="28"/>
        </w:rPr>
        <w:lastRenderedPageBreak/>
        <w:t>Appendix</w:t>
      </w:r>
      <w:r>
        <w:rPr>
          <w:b/>
          <w:spacing w:val="-8"/>
          <w:sz w:val="28"/>
        </w:rPr>
        <w:t xml:space="preserve"> </w:t>
      </w:r>
      <w:r>
        <w:rPr>
          <w:b/>
          <w:sz w:val="28"/>
        </w:rPr>
        <w:t>I:</w:t>
      </w:r>
      <w:r>
        <w:rPr>
          <w:b/>
          <w:spacing w:val="-8"/>
          <w:sz w:val="28"/>
        </w:rPr>
        <w:t xml:space="preserve"> </w:t>
      </w:r>
      <w:r>
        <w:rPr>
          <w:b/>
          <w:sz w:val="28"/>
        </w:rPr>
        <w:t>Internship</w:t>
      </w:r>
      <w:r>
        <w:rPr>
          <w:b/>
          <w:spacing w:val="-7"/>
          <w:sz w:val="28"/>
        </w:rPr>
        <w:t xml:space="preserve"> </w:t>
      </w:r>
      <w:r>
        <w:rPr>
          <w:b/>
          <w:spacing w:val="-2"/>
          <w:sz w:val="28"/>
        </w:rPr>
        <w:t>Undertaking</w:t>
      </w:r>
    </w:p>
    <w:p w14:paraId="7563ACEC" w14:textId="77777777" w:rsidR="004F41CC" w:rsidRDefault="00000000">
      <w:pPr>
        <w:tabs>
          <w:tab w:val="left" w:pos="2248"/>
          <w:tab w:val="left" w:pos="3621"/>
          <w:tab w:val="left" w:pos="5975"/>
          <w:tab w:val="left" w:pos="6091"/>
          <w:tab w:val="left" w:pos="9057"/>
          <w:tab w:val="left" w:pos="9205"/>
        </w:tabs>
        <w:spacing w:before="316" w:line="364" w:lineRule="auto"/>
        <w:ind w:left="165" w:right="1285"/>
        <w:rPr>
          <w:sz w:val="26"/>
        </w:rPr>
      </w:pPr>
      <w:r>
        <w:rPr>
          <w:sz w:val="26"/>
        </w:rPr>
        <w:t>College:</w:t>
      </w:r>
      <w:r>
        <w:rPr>
          <w:sz w:val="26"/>
          <w:u w:val="single"/>
        </w:rPr>
        <w:tab/>
      </w:r>
      <w:r>
        <w:rPr>
          <w:sz w:val="26"/>
          <w:u w:val="single"/>
        </w:rPr>
        <w:tab/>
      </w:r>
      <w:r>
        <w:rPr>
          <w:sz w:val="26"/>
          <w:u w:val="single"/>
        </w:rPr>
        <w:tab/>
      </w:r>
      <w:r>
        <w:rPr>
          <w:sz w:val="26"/>
          <w:u w:val="single"/>
        </w:rPr>
        <w:tab/>
      </w:r>
      <w:r>
        <w:rPr>
          <w:sz w:val="26"/>
          <w:u w:val="single"/>
        </w:rPr>
        <w:tab/>
      </w:r>
      <w:r>
        <w:rPr>
          <w:sz w:val="26"/>
        </w:rPr>
        <w:t xml:space="preserve"> Class: </w:t>
      </w:r>
      <w:r>
        <w:rPr>
          <w:sz w:val="26"/>
          <w:u w:val="single"/>
        </w:rPr>
        <w:tab/>
      </w:r>
      <w:r>
        <w:rPr>
          <w:sz w:val="26"/>
        </w:rPr>
        <w:t xml:space="preserve">Sem: </w:t>
      </w:r>
      <w:r>
        <w:rPr>
          <w:sz w:val="26"/>
          <w:u w:val="single"/>
        </w:rPr>
        <w:t>6</w:t>
      </w:r>
      <w:r>
        <w:rPr>
          <w:sz w:val="26"/>
        </w:rPr>
        <w:tab/>
        <w:t xml:space="preserve">Roll No. </w:t>
      </w:r>
      <w:r>
        <w:rPr>
          <w:sz w:val="26"/>
          <w:u w:val="single"/>
        </w:rPr>
        <w:tab/>
      </w:r>
      <w:r>
        <w:rPr>
          <w:sz w:val="26"/>
          <w:u w:val="single"/>
        </w:rPr>
        <w:tab/>
      </w:r>
      <w:r>
        <w:rPr>
          <w:sz w:val="26"/>
        </w:rPr>
        <w:t xml:space="preserve">Academic Year: </w:t>
      </w:r>
      <w:r>
        <w:rPr>
          <w:sz w:val="26"/>
          <w:u w:val="single"/>
        </w:rPr>
        <w:tab/>
      </w:r>
      <w:r>
        <w:rPr>
          <w:sz w:val="26"/>
          <w:u w:val="single"/>
        </w:rPr>
        <w:tab/>
      </w:r>
      <w:r>
        <w:rPr>
          <w:sz w:val="26"/>
        </w:rPr>
        <w:t xml:space="preserve"> Student’s Name: </w:t>
      </w:r>
      <w:r>
        <w:rPr>
          <w:sz w:val="26"/>
          <w:u w:val="single"/>
        </w:rPr>
        <w:tab/>
      </w:r>
      <w:r>
        <w:rPr>
          <w:sz w:val="26"/>
          <w:u w:val="single"/>
        </w:rPr>
        <w:tab/>
      </w:r>
      <w:r>
        <w:rPr>
          <w:sz w:val="26"/>
          <w:u w:val="single"/>
        </w:rPr>
        <w:tab/>
      </w:r>
    </w:p>
    <w:p w14:paraId="0BEDD67E" w14:textId="77777777" w:rsidR="004F41CC" w:rsidRDefault="00000000">
      <w:pPr>
        <w:tabs>
          <w:tab w:val="left" w:pos="9240"/>
        </w:tabs>
        <w:spacing w:line="296" w:lineRule="exact"/>
        <w:ind w:left="165"/>
        <w:rPr>
          <w:sz w:val="26"/>
        </w:rPr>
      </w:pPr>
      <w:r>
        <w:rPr>
          <w:sz w:val="26"/>
        </w:rPr>
        <w:t>Current</w:t>
      </w:r>
      <w:r>
        <w:rPr>
          <w:spacing w:val="71"/>
          <w:sz w:val="26"/>
        </w:rPr>
        <w:t xml:space="preserve"> </w:t>
      </w:r>
      <w:r>
        <w:rPr>
          <w:sz w:val="26"/>
        </w:rPr>
        <w:t xml:space="preserve">Address: </w:t>
      </w:r>
      <w:r>
        <w:rPr>
          <w:sz w:val="26"/>
          <w:u w:val="single"/>
        </w:rPr>
        <w:tab/>
      </w:r>
    </w:p>
    <w:p w14:paraId="3E4A63E2" w14:textId="77777777" w:rsidR="004F41CC" w:rsidRDefault="00000000">
      <w:pPr>
        <w:pStyle w:val="BodyText"/>
        <w:spacing w:before="194"/>
        <w:rPr>
          <w:sz w:val="20"/>
        </w:rPr>
      </w:pPr>
      <w:r>
        <w:rPr>
          <w:noProof/>
          <w:sz w:val="20"/>
        </w:rPr>
        <mc:AlternateContent>
          <mc:Choice Requires="wps">
            <w:drawing>
              <wp:anchor distT="0" distB="0" distL="0" distR="0" simplePos="0" relativeHeight="251646976" behindDoc="1" locked="0" layoutInCell="1" allowOverlap="1" wp14:anchorId="5AEAE553" wp14:editId="006C81AA">
                <wp:simplePos x="0" y="0"/>
                <wp:positionH relativeFrom="page">
                  <wp:posOffset>914400</wp:posOffset>
                </wp:positionH>
                <wp:positionV relativeFrom="paragraph">
                  <wp:posOffset>284480</wp:posOffset>
                </wp:positionV>
                <wp:extent cx="5668645"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5668645" cy="1270"/>
                        </a:xfrm>
                        <a:custGeom>
                          <a:avLst/>
                          <a:gdLst/>
                          <a:ahLst/>
                          <a:cxnLst/>
                          <a:rect l="l" t="t" r="r" b="b"/>
                          <a:pathLst>
                            <a:path w="5668645">
                              <a:moveTo>
                                <a:pt x="0" y="0"/>
                              </a:moveTo>
                              <a:lnTo>
                                <a:pt x="5668306" y="0"/>
                              </a:lnTo>
                            </a:path>
                          </a:pathLst>
                        </a:custGeom>
                        <a:ln w="6681">
                          <a:solidFill>
                            <a:srgbClr val="000000"/>
                          </a:solidFill>
                          <a:prstDash val="solid"/>
                        </a:ln>
                      </wps:spPr>
                      <wps:bodyPr wrap="square" lIns="0" tIns="0" rIns="0" bIns="0" rtlCol="0">
                        <a:noAutofit/>
                      </wps:bodyPr>
                    </wps:wsp>
                  </a:graphicData>
                </a:graphic>
              </wp:anchor>
            </w:drawing>
          </mc:Choice>
          <mc:Fallback>
            <w:pict>
              <v:shape w14:anchorId="5D5C5DEC" id="Graphic 8" o:spid="_x0000_s1026" style="position:absolute;margin-left:1in;margin-top:22.4pt;width:446.3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" path="m,l5668306,e" filled="f" strokeweight=".18558mm">
                <v:path arrowok="t"/>
                <w10:wrap type="topAndBottom" anchorx="page"/>
              </v:shape>
            </w:pict>
          </mc:Fallback>
        </mc:AlternateContent>
      </w:r>
    </w:p>
    <w:p w14:paraId="46E6B336" w14:textId="77777777" w:rsidR="004F41CC" w:rsidRDefault="00000000">
      <w:pPr>
        <w:tabs>
          <w:tab w:val="left" w:pos="5220"/>
          <w:tab w:val="left" w:pos="6312"/>
        </w:tabs>
        <w:spacing w:before="157" w:line="367" w:lineRule="auto"/>
        <w:ind w:left="165" w:right="4178"/>
        <w:rPr>
          <w:sz w:val="26"/>
        </w:rPr>
      </w:pPr>
      <w:r>
        <w:rPr>
          <w:sz w:val="26"/>
        </w:rPr>
        <w:t xml:space="preserve">GU Enrolment No.: </w:t>
      </w:r>
      <w:r>
        <w:rPr>
          <w:sz w:val="26"/>
          <w:u w:val="single"/>
        </w:rPr>
        <w:tab/>
      </w:r>
      <w:r>
        <w:rPr>
          <w:sz w:val="26"/>
          <w:u w:val="single"/>
        </w:rPr>
        <w:tab/>
      </w:r>
      <w:r>
        <w:rPr>
          <w:sz w:val="26"/>
        </w:rPr>
        <w:t xml:space="preserve"> Email ID: </w:t>
      </w:r>
      <w:r>
        <w:rPr>
          <w:sz w:val="26"/>
          <w:u w:val="single"/>
        </w:rPr>
        <w:tab/>
      </w:r>
    </w:p>
    <w:p w14:paraId="1B75FDDB" w14:textId="77777777" w:rsidR="004F41CC" w:rsidRDefault="00000000">
      <w:pPr>
        <w:tabs>
          <w:tab w:val="left" w:pos="5457"/>
        </w:tabs>
        <w:spacing w:line="357" w:lineRule="auto"/>
        <w:ind w:left="165" w:right="5018"/>
        <w:rPr>
          <w:sz w:val="26"/>
        </w:rPr>
      </w:pPr>
      <w:r>
        <w:rPr>
          <w:sz w:val="26"/>
        </w:rPr>
        <w:t xml:space="preserve">Mobile No.: </w:t>
      </w:r>
      <w:r>
        <w:rPr>
          <w:sz w:val="26"/>
          <w:u w:val="single"/>
        </w:rPr>
        <w:tab/>
      </w:r>
      <w:r>
        <w:rPr>
          <w:sz w:val="26"/>
        </w:rPr>
        <w:t xml:space="preserve"> Aadhar No.: </w:t>
      </w:r>
      <w:r>
        <w:rPr>
          <w:sz w:val="26"/>
          <w:u w:val="single"/>
        </w:rPr>
        <w:tab/>
      </w:r>
    </w:p>
    <w:p w14:paraId="189868DE" w14:textId="77777777" w:rsidR="004F41CC" w:rsidRDefault="00000000">
      <w:pPr>
        <w:spacing w:before="151"/>
        <w:ind w:left="165" w:right="1285"/>
        <w:rPr>
          <w:sz w:val="26"/>
        </w:rPr>
      </w:pPr>
      <w:r>
        <w:rPr>
          <w:sz w:val="26"/>
        </w:rPr>
        <w:t>I</w:t>
      </w:r>
      <w:r>
        <w:rPr>
          <w:spacing w:val="40"/>
          <w:sz w:val="26"/>
        </w:rPr>
        <w:t xml:space="preserve"> </w:t>
      </w:r>
      <w:r>
        <w:rPr>
          <w:sz w:val="26"/>
        </w:rPr>
        <w:t>confirm</w:t>
      </w:r>
      <w:r>
        <w:rPr>
          <w:spacing w:val="40"/>
          <w:sz w:val="26"/>
        </w:rPr>
        <w:t xml:space="preserve"> </w:t>
      </w:r>
      <w:r>
        <w:rPr>
          <w:sz w:val="26"/>
        </w:rPr>
        <w:t>that</w:t>
      </w:r>
      <w:r>
        <w:rPr>
          <w:spacing w:val="40"/>
          <w:sz w:val="26"/>
        </w:rPr>
        <w:t xml:space="preserve"> </w:t>
      </w:r>
      <w:r>
        <w:rPr>
          <w:sz w:val="26"/>
        </w:rPr>
        <w:t>I</w:t>
      </w:r>
      <w:r>
        <w:rPr>
          <w:spacing w:val="40"/>
          <w:sz w:val="26"/>
        </w:rPr>
        <w:t xml:space="preserve"> </w:t>
      </w:r>
      <w:r>
        <w:rPr>
          <w:sz w:val="26"/>
        </w:rPr>
        <w:t>agree</w:t>
      </w:r>
      <w:r>
        <w:rPr>
          <w:spacing w:val="40"/>
          <w:sz w:val="26"/>
        </w:rPr>
        <w:t xml:space="preserve"> </w:t>
      </w:r>
      <w:r>
        <w:rPr>
          <w:sz w:val="26"/>
        </w:rPr>
        <w:t>with</w:t>
      </w:r>
      <w:r>
        <w:rPr>
          <w:spacing w:val="40"/>
          <w:sz w:val="26"/>
        </w:rPr>
        <w:t xml:space="preserve"> </w:t>
      </w:r>
      <w:r>
        <w:rPr>
          <w:sz w:val="26"/>
        </w:rPr>
        <w:t>the</w:t>
      </w:r>
      <w:r>
        <w:rPr>
          <w:spacing w:val="40"/>
          <w:sz w:val="26"/>
        </w:rPr>
        <w:t xml:space="preserve"> </w:t>
      </w:r>
      <w:r>
        <w:rPr>
          <w:sz w:val="26"/>
        </w:rPr>
        <w:t>terms,</w:t>
      </w:r>
      <w:r>
        <w:rPr>
          <w:spacing w:val="40"/>
          <w:sz w:val="26"/>
        </w:rPr>
        <w:t xml:space="preserve"> </w:t>
      </w:r>
      <w:r>
        <w:rPr>
          <w:sz w:val="26"/>
        </w:rPr>
        <w:t>conditions,</w:t>
      </w:r>
      <w:r>
        <w:rPr>
          <w:spacing w:val="40"/>
          <w:sz w:val="26"/>
        </w:rPr>
        <w:t xml:space="preserve"> </w:t>
      </w:r>
      <w:r>
        <w:rPr>
          <w:sz w:val="26"/>
        </w:rPr>
        <w:t>and</w:t>
      </w:r>
      <w:r>
        <w:rPr>
          <w:spacing w:val="40"/>
          <w:sz w:val="26"/>
        </w:rPr>
        <w:t xml:space="preserve"> </w:t>
      </w:r>
      <w:r>
        <w:rPr>
          <w:sz w:val="26"/>
        </w:rPr>
        <w:t>requirements</w:t>
      </w:r>
      <w:r>
        <w:rPr>
          <w:spacing w:val="40"/>
          <w:sz w:val="26"/>
        </w:rPr>
        <w:t xml:space="preserve"> </w:t>
      </w:r>
      <w:r>
        <w:rPr>
          <w:sz w:val="26"/>
        </w:rPr>
        <w:t>of</w:t>
      </w:r>
      <w:r>
        <w:rPr>
          <w:spacing w:val="40"/>
          <w:sz w:val="26"/>
        </w:rPr>
        <w:t xml:space="preserve"> </w:t>
      </w:r>
      <w:r>
        <w:rPr>
          <w:sz w:val="26"/>
        </w:rPr>
        <w:t>the</w:t>
      </w:r>
      <w:r>
        <w:rPr>
          <w:spacing w:val="40"/>
          <w:sz w:val="26"/>
        </w:rPr>
        <w:t xml:space="preserve"> </w:t>
      </w:r>
      <w:r>
        <w:rPr>
          <w:sz w:val="26"/>
        </w:rPr>
        <w:t>Gujarat University Internship Policy.</w:t>
      </w:r>
    </w:p>
    <w:p w14:paraId="29FBC9DE" w14:textId="77777777" w:rsidR="004F41CC" w:rsidRDefault="004F41CC">
      <w:pPr>
        <w:pStyle w:val="BodyText"/>
        <w:spacing w:before="7"/>
        <w:rPr>
          <w:sz w:val="26"/>
        </w:rPr>
      </w:pPr>
    </w:p>
    <w:p w14:paraId="3B7C0C7C" w14:textId="77777777" w:rsidR="004F41CC" w:rsidRDefault="00000000">
      <w:pPr>
        <w:tabs>
          <w:tab w:val="left" w:pos="6360"/>
        </w:tabs>
        <w:spacing w:before="1"/>
        <w:ind w:left="165"/>
        <w:rPr>
          <w:sz w:val="26"/>
        </w:rPr>
      </w:pPr>
      <w:r>
        <w:rPr>
          <w:sz w:val="26"/>
        </w:rPr>
        <w:t xml:space="preserve">Student’s Signature: </w:t>
      </w:r>
      <w:r>
        <w:rPr>
          <w:sz w:val="26"/>
          <w:u w:val="single"/>
        </w:rPr>
        <w:tab/>
      </w:r>
    </w:p>
    <w:p w14:paraId="20F7CBCA" w14:textId="77777777" w:rsidR="004F41CC" w:rsidRDefault="004F41CC">
      <w:pPr>
        <w:pStyle w:val="BodyText"/>
        <w:spacing w:before="4"/>
        <w:rPr>
          <w:sz w:val="26"/>
        </w:rPr>
      </w:pPr>
    </w:p>
    <w:p w14:paraId="5D51B695" w14:textId="77777777" w:rsidR="004F41CC" w:rsidRDefault="00000000">
      <w:pPr>
        <w:tabs>
          <w:tab w:val="left" w:pos="4798"/>
        </w:tabs>
        <w:ind w:left="165"/>
        <w:rPr>
          <w:sz w:val="26"/>
        </w:rPr>
      </w:pPr>
      <w:r>
        <w:rPr>
          <w:sz w:val="26"/>
        </w:rPr>
        <w:t xml:space="preserve">Date: </w:t>
      </w:r>
      <w:r>
        <w:rPr>
          <w:sz w:val="26"/>
          <w:u w:val="single"/>
        </w:rPr>
        <w:tab/>
      </w:r>
    </w:p>
    <w:p w14:paraId="22D666CB" w14:textId="77777777" w:rsidR="004F41CC" w:rsidRDefault="004F41CC">
      <w:pPr>
        <w:pStyle w:val="BodyText"/>
        <w:spacing w:before="7"/>
        <w:rPr>
          <w:sz w:val="26"/>
        </w:rPr>
      </w:pPr>
    </w:p>
    <w:p w14:paraId="16324C78" w14:textId="77777777" w:rsidR="004F41CC" w:rsidRDefault="00000000">
      <w:pPr>
        <w:pStyle w:val="Heading2"/>
        <w:tabs>
          <w:tab w:val="left" w:pos="8907"/>
        </w:tabs>
        <w:spacing w:before="0"/>
      </w:pPr>
      <w:r>
        <w:t>Parents’</w:t>
      </w:r>
      <w:r>
        <w:rPr>
          <w:spacing w:val="54"/>
        </w:rPr>
        <w:t xml:space="preserve"> </w:t>
      </w:r>
      <w:r>
        <w:t>Signature for</w:t>
      </w:r>
      <w:r>
        <w:rPr>
          <w:spacing w:val="-1"/>
        </w:rPr>
        <w:t xml:space="preserve"> </w:t>
      </w:r>
      <w:r>
        <w:t xml:space="preserve">Consent of Internship </w:t>
      </w:r>
      <w:r>
        <w:rPr>
          <w:u w:val="single"/>
        </w:rPr>
        <w:tab/>
      </w:r>
    </w:p>
    <w:p w14:paraId="22AC5F74" w14:textId="77777777" w:rsidR="004F41CC" w:rsidRDefault="004F41CC">
      <w:pPr>
        <w:pStyle w:val="BodyText"/>
        <w:rPr>
          <w:b/>
          <w:sz w:val="26"/>
        </w:rPr>
      </w:pPr>
    </w:p>
    <w:p w14:paraId="49D6A009" w14:textId="77777777" w:rsidR="004F41CC" w:rsidRDefault="004F41CC">
      <w:pPr>
        <w:pStyle w:val="BodyText"/>
        <w:rPr>
          <w:b/>
          <w:sz w:val="26"/>
        </w:rPr>
      </w:pPr>
    </w:p>
    <w:p w14:paraId="49C64A44" w14:textId="77777777" w:rsidR="004F41CC" w:rsidRDefault="004F41CC">
      <w:pPr>
        <w:pStyle w:val="BodyText"/>
        <w:spacing w:before="11"/>
        <w:rPr>
          <w:b/>
          <w:sz w:val="26"/>
        </w:rPr>
      </w:pPr>
    </w:p>
    <w:p w14:paraId="571BFA1A" w14:textId="77777777" w:rsidR="004F41CC" w:rsidRDefault="00000000">
      <w:pPr>
        <w:tabs>
          <w:tab w:val="left" w:pos="8513"/>
        </w:tabs>
        <w:spacing w:before="1"/>
        <w:ind w:left="165"/>
        <w:rPr>
          <w:sz w:val="26"/>
        </w:rPr>
      </w:pPr>
      <w:r>
        <w:rPr>
          <w:sz w:val="26"/>
        </w:rPr>
        <w:t xml:space="preserve">Signature of HOD/Co-ordinator/Mentor: </w:t>
      </w:r>
      <w:r>
        <w:rPr>
          <w:sz w:val="26"/>
          <w:u w:val="single"/>
        </w:rPr>
        <w:tab/>
      </w:r>
    </w:p>
    <w:p w14:paraId="6756AAC2" w14:textId="77777777" w:rsidR="004F41CC" w:rsidRDefault="004F41CC">
      <w:pPr>
        <w:pStyle w:val="BodyText"/>
        <w:rPr>
          <w:sz w:val="26"/>
        </w:rPr>
      </w:pPr>
    </w:p>
    <w:p w14:paraId="02E1C33A" w14:textId="77777777" w:rsidR="004F41CC" w:rsidRDefault="004F41CC">
      <w:pPr>
        <w:pStyle w:val="BodyText"/>
        <w:rPr>
          <w:sz w:val="26"/>
        </w:rPr>
      </w:pPr>
    </w:p>
    <w:p w14:paraId="2A0B2704" w14:textId="77777777" w:rsidR="004F41CC" w:rsidRDefault="004F41CC">
      <w:pPr>
        <w:pStyle w:val="BodyText"/>
        <w:spacing w:before="14"/>
        <w:rPr>
          <w:sz w:val="26"/>
        </w:rPr>
      </w:pPr>
    </w:p>
    <w:p w14:paraId="08E49EF9" w14:textId="77777777" w:rsidR="004F41CC" w:rsidRDefault="00000000">
      <w:pPr>
        <w:tabs>
          <w:tab w:val="left" w:pos="4798"/>
        </w:tabs>
        <w:ind w:left="165"/>
        <w:rPr>
          <w:sz w:val="26"/>
        </w:rPr>
      </w:pPr>
      <w:r>
        <w:rPr>
          <w:sz w:val="26"/>
        </w:rPr>
        <w:t xml:space="preserve">Date: </w:t>
      </w:r>
      <w:r>
        <w:rPr>
          <w:sz w:val="26"/>
          <w:u w:val="single"/>
        </w:rPr>
        <w:tab/>
      </w:r>
    </w:p>
    <w:p w14:paraId="45B36AC2" w14:textId="77777777" w:rsidR="004F41CC" w:rsidRDefault="004F41CC">
      <w:pPr>
        <w:rPr>
          <w:sz w:val="26"/>
        </w:rPr>
        <w:sectPr w:rsidR="004F41CC">
          <w:pgSz w:w="11910" w:h="16840"/>
          <w:pgMar w:top="1340" w:right="141" w:bottom="800" w:left="1275" w:header="758" w:footer="608" w:gutter="0"/>
          <w:cols w:space="720"/>
        </w:sectPr>
      </w:pPr>
    </w:p>
    <w:p w14:paraId="0F136614" w14:textId="77777777" w:rsidR="004F41CC" w:rsidRDefault="00000000">
      <w:pPr>
        <w:spacing w:before="88"/>
        <w:ind w:left="2743"/>
        <w:rPr>
          <w:b/>
          <w:sz w:val="24"/>
        </w:rPr>
      </w:pPr>
      <w:r>
        <w:rPr>
          <w:b/>
          <w:sz w:val="24"/>
        </w:rPr>
        <w:lastRenderedPageBreak/>
        <w:t>Appendix</w:t>
      </w:r>
      <w:r>
        <w:rPr>
          <w:b/>
          <w:spacing w:val="5"/>
          <w:sz w:val="24"/>
        </w:rPr>
        <w:t xml:space="preserve"> </w:t>
      </w:r>
      <w:r>
        <w:rPr>
          <w:b/>
          <w:sz w:val="24"/>
        </w:rPr>
        <w:t>II:</w:t>
      </w:r>
      <w:r>
        <w:rPr>
          <w:b/>
          <w:spacing w:val="13"/>
          <w:sz w:val="24"/>
        </w:rPr>
        <w:t xml:space="preserve"> </w:t>
      </w:r>
      <w:r>
        <w:rPr>
          <w:b/>
          <w:sz w:val="24"/>
        </w:rPr>
        <w:t>Draft</w:t>
      </w:r>
      <w:r>
        <w:rPr>
          <w:b/>
          <w:spacing w:val="10"/>
          <w:sz w:val="24"/>
        </w:rPr>
        <w:t xml:space="preserve"> </w:t>
      </w:r>
      <w:r>
        <w:rPr>
          <w:b/>
          <w:sz w:val="24"/>
        </w:rPr>
        <w:t>Resume</w:t>
      </w:r>
      <w:r>
        <w:rPr>
          <w:b/>
          <w:spacing w:val="2"/>
          <w:sz w:val="24"/>
        </w:rPr>
        <w:t xml:space="preserve"> </w:t>
      </w:r>
      <w:r>
        <w:rPr>
          <w:b/>
          <w:spacing w:val="-2"/>
          <w:sz w:val="24"/>
        </w:rPr>
        <w:t>Template</w:t>
      </w:r>
    </w:p>
    <w:p w14:paraId="763FB952" w14:textId="77777777" w:rsidR="004F41CC" w:rsidRDefault="004F41CC">
      <w:pPr>
        <w:pStyle w:val="BodyText"/>
        <w:spacing w:before="19"/>
        <w:rPr>
          <w:b/>
        </w:rPr>
      </w:pPr>
    </w:p>
    <w:p w14:paraId="05B57781" w14:textId="77777777" w:rsidR="004F41CC" w:rsidRDefault="00000000">
      <w:pPr>
        <w:tabs>
          <w:tab w:val="left" w:pos="9057"/>
        </w:tabs>
        <w:spacing w:before="1"/>
        <w:ind w:left="165"/>
        <w:rPr>
          <w:sz w:val="26"/>
        </w:rPr>
      </w:pPr>
      <w:r>
        <w:rPr>
          <w:sz w:val="26"/>
        </w:rPr>
        <w:t xml:space="preserve">College: </w:t>
      </w:r>
      <w:r>
        <w:rPr>
          <w:sz w:val="26"/>
          <w:u w:val="single"/>
        </w:rPr>
        <w:tab/>
      </w:r>
    </w:p>
    <w:p w14:paraId="1DB634F5" w14:textId="77777777" w:rsidR="004F41CC" w:rsidRDefault="004F41CC">
      <w:pPr>
        <w:pStyle w:val="BodyText"/>
        <w:spacing w:before="6"/>
        <w:rPr>
          <w:sz w:val="26"/>
        </w:rPr>
      </w:pPr>
    </w:p>
    <w:p w14:paraId="721A4B1B" w14:textId="77777777" w:rsidR="004F41CC" w:rsidRDefault="00000000">
      <w:pPr>
        <w:tabs>
          <w:tab w:val="left" w:pos="2248"/>
          <w:tab w:val="left" w:pos="3621"/>
          <w:tab w:val="left" w:pos="6091"/>
          <w:tab w:val="left" w:pos="9140"/>
        </w:tabs>
        <w:ind w:left="165"/>
        <w:rPr>
          <w:sz w:val="26"/>
        </w:rPr>
      </w:pPr>
      <w:r>
        <w:rPr>
          <w:sz w:val="26"/>
        </w:rPr>
        <w:t xml:space="preserve">Class: </w:t>
      </w:r>
      <w:r>
        <w:rPr>
          <w:sz w:val="26"/>
          <w:u w:val="single"/>
        </w:rPr>
        <w:tab/>
      </w:r>
      <w:r>
        <w:rPr>
          <w:sz w:val="26"/>
        </w:rPr>
        <w:t xml:space="preserve">Sem: </w:t>
      </w:r>
      <w:r>
        <w:rPr>
          <w:spacing w:val="-10"/>
          <w:sz w:val="26"/>
        </w:rPr>
        <w:t>6</w:t>
      </w:r>
      <w:r>
        <w:rPr>
          <w:sz w:val="26"/>
        </w:rPr>
        <w:tab/>
        <w:t xml:space="preserve">Roll No. </w:t>
      </w:r>
      <w:r>
        <w:rPr>
          <w:sz w:val="26"/>
          <w:u w:val="single"/>
        </w:rPr>
        <w:tab/>
      </w:r>
      <w:r>
        <w:rPr>
          <w:sz w:val="26"/>
        </w:rPr>
        <w:t>Academic</w:t>
      </w:r>
      <w:r>
        <w:rPr>
          <w:spacing w:val="-11"/>
          <w:sz w:val="26"/>
        </w:rPr>
        <w:t xml:space="preserve"> </w:t>
      </w:r>
      <w:r>
        <w:rPr>
          <w:spacing w:val="-2"/>
          <w:sz w:val="26"/>
        </w:rPr>
        <w:t>Year:</w:t>
      </w:r>
      <w:r>
        <w:rPr>
          <w:sz w:val="26"/>
          <w:u w:val="single"/>
        </w:rPr>
        <w:tab/>
      </w:r>
    </w:p>
    <w:p w14:paraId="75C03C2C" w14:textId="77777777" w:rsidR="004F41CC" w:rsidRDefault="004F41CC">
      <w:pPr>
        <w:pStyle w:val="BodyText"/>
        <w:spacing w:before="7"/>
        <w:rPr>
          <w:sz w:val="26"/>
        </w:rPr>
      </w:pPr>
    </w:p>
    <w:p w14:paraId="6AD15D71" w14:textId="77777777" w:rsidR="004F41CC" w:rsidRDefault="00000000">
      <w:pPr>
        <w:tabs>
          <w:tab w:val="left" w:pos="5975"/>
        </w:tabs>
        <w:ind w:left="165"/>
        <w:rPr>
          <w:sz w:val="26"/>
        </w:rPr>
      </w:pPr>
      <w:r>
        <w:rPr>
          <w:sz w:val="26"/>
        </w:rPr>
        <w:t xml:space="preserve">Student’s Name: </w:t>
      </w:r>
      <w:r>
        <w:rPr>
          <w:sz w:val="26"/>
          <w:u w:val="single"/>
        </w:rPr>
        <w:tab/>
      </w:r>
    </w:p>
    <w:p w14:paraId="7CFAA2D2" w14:textId="77777777" w:rsidR="004F41CC" w:rsidRDefault="004F41CC">
      <w:pPr>
        <w:pStyle w:val="BodyText"/>
        <w:spacing w:before="4"/>
        <w:rPr>
          <w:sz w:val="26"/>
        </w:rPr>
      </w:pPr>
    </w:p>
    <w:p w14:paraId="36454C59" w14:textId="77777777" w:rsidR="004F41CC" w:rsidRDefault="00000000">
      <w:pPr>
        <w:tabs>
          <w:tab w:val="left" w:pos="9176"/>
        </w:tabs>
        <w:spacing w:before="1"/>
        <w:ind w:left="165"/>
        <w:rPr>
          <w:sz w:val="26"/>
        </w:rPr>
      </w:pPr>
      <w:r>
        <w:rPr>
          <w:sz w:val="26"/>
        </w:rPr>
        <w:t>Current</w:t>
      </w:r>
      <w:r>
        <w:rPr>
          <w:spacing w:val="-1"/>
          <w:sz w:val="26"/>
        </w:rPr>
        <w:t xml:space="preserve"> </w:t>
      </w:r>
      <w:r>
        <w:rPr>
          <w:sz w:val="26"/>
        </w:rPr>
        <w:t xml:space="preserve">Address: </w:t>
      </w:r>
      <w:r>
        <w:rPr>
          <w:sz w:val="26"/>
          <w:u w:val="single"/>
        </w:rPr>
        <w:tab/>
      </w:r>
    </w:p>
    <w:p w14:paraId="1B8EC821" w14:textId="77777777" w:rsidR="004F41CC" w:rsidRDefault="004F41CC">
      <w:pPr>
        <w:pStyle w:val="BodyText"/>
        <w:rPr>
          <w:sz w:val="20"/>
        </w:rPr>
      </w:pPr>
    </w:p>
    <w:p w14:paraId="4FA04CA4" w14:textId="77777777" w:rsidR="004F41CC" w:rsidRDefault="00000000">
      <w:pPr>
        <w:pStyle w:val="BodyText"/>
        <w:spacing w:before="115"/>
        <w:rPr>
          <w:sz w:val="20"/>
        </w:rPr>
      </w:pPr>
      <w:r>
        <w:rPr>
          <w:noProof/>
          <w:sz w:val="20"/>
        </w:rPr>
        <mc:AlternateContent>
          <mc:Choice Requires="wps">
            <w:drawing>
              <wp:anchor distT="0" distB="0" distL="0" distR="0" simplePos="0" relativeHeight="251648000" behindDoc="1" locked="0" layoutInCell="1" allowOverlap="1" wp14:anchorId="5DB7086F" wp14:editId="51CB7493">
                <wp:simplePos x="0" y="0"/>
                <wp:positionH relativeFrom="page">
                  <wp:posOffset>914400</wp:posOffset>
                </wp:positionH>
                <wp:positionV relativeFrom="paragraph">
                  <wp:posOffset>234315</wp:posOffset>
                </wp:positionV>
                <wp:extent cx="5668645"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5668645" cy="1270"/>
                        </a:xfrm>
                        <a:custGeom>
                          <a:avLst/>
                          <a:gdLst/>
                          <a:ahLst/>
                          <a:cxnLst/>
                          <a:rect l="l" t="t" r="r" b="b"/>
                          <a:pathLst>
                            <a:path w="5668645">
                              <a:moveTo>
                                <a:pt x="0" y="0"/>
                              </a:moveTo>
                              <a:lnTo>
                                <a:pt x="5668306" y="0"/>
                              </a:lnTo>
                            </a:path>
                          </a:pathLst>
                        </a:custGeom>
                        <a:ln w="6681">
                          <a:solidFill>
                            <a:srgbClr val="000000"/>
                          </a:solidFill>
                          <a:prstDash val="solid"/>
                        </a:ln>
                      </wps:spPr>
                      <wps:bodyPr wrap="square" lIns="0" tIns="0" rIns="0" bIns="0" rtlCol="0">
                        <a:noAutofit/>
                      </wps:bodyPr>
                    </wps:wsp>
                  </a:graphicData>
                </a:graphic>
              </wp:anchor>
            </w:drawing>
          </mc:Choice>
          <mc:Fallback>
            <w:pict>
              <v:shape w14:anchorId="0ECF67CB" id="Graphic 9" o:spid="_x0000_s1026" style="position:absolute;margin-left:1in;margin-top:18.45pt;width:446.3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" path="m,l5668306,e" filled="f" strokeweight=".18558mm">
                <v:path arrowok="t"/>
                <w10:wrap type="topAndBottom" anchorx="page"/>
              </v:shape>
            </w:pict>
          </mc:Fallback>
        </mc:AlternateContent>
      </w:r>
    </w:p>
    <w:p w14:paraId="53A90153" w14:textId="77777777" w:rsidR="004F41CC" w:rsidRDefault="00000000">
      <w:pPr>
        <w:ind w:left="165"/>
        <w:rPr>
          <w:sz w:val="26"/>
        </w:rPr>
      </w:pPr>
      <w:r>
        <w:rPr>
          <w:spacing w:val="-10"/>
          <w:sz w:val="26"/>
        </w:rPr>
        <w:t>_</w:t>
      </w:r>
    </w:p>
    <w:p w14:paraId="15A4AD83" w14:textId="77777777" w:rsidR="004F41CC" w:rsidRDefault="004F41CC">
      <w:pPr>
        <w:pStyle w:val="BodyText"/>
        <w:spacing w:before="8"/>
        <w:rPr>
          <w:sz w:val="26"/>
        </w:rPr>
      </w:pPr>
    </w:p>
    <w:p w14:paraId="69A144B1" w14:textId="77777777" w:rsidR="004F41CC" w:rsidRDefault="00000000">
      <w:pPr>
        <w:tabs>
          <w:tab w:val="left" w:pos="9170"/>
        </w:tabs>
        <w:ind w:left="165"/>
        <w:rPr>
          <w:sz w:val="26"/>
        </w:rPr>
      </w:pPr>
      <w:r>
        <w:rPr>
          <w:sz w:val="26"/>
        </w:rPr>
        <w:t xml:space="preserve">Languages Known: </w:t>
      </w:r>
      <w:r>
        <w:rPr>
          <w:sz w:val="26"/>
          <w:u w:val="single"/>
        </w:rPr>
        <w:tab/>
      </w:r>
    </w:p>
    <w:p w14:paraId="6AD52CCA" w14:textId="77777777" w:rsidR="004F41CC" w:rsidRDefault="00000000">
      <w:pPr>
        <w:tabs>
          <w:tab w:val="left" w:pos="9261"/>
        </w:tabs>
        <w:spacing w:before="298"/>
        <w:ind w:left="165"/>
        <w:rPr>
          <w:sz w:val="26"/>
        </w:rPr>
      </w:pPr>
      <w:r>
        <w:rPr>
          <w:sz w:val="26"/>
        </w:rPr>
        <w:t xml:space="preserve">Computer Proficiency: </w:t>
      </w:r>
      <w:r>
        <w:rPr>
          <w:sz w:val="26"/>
          <w:u w:val="single"/>
        </w:rPr>
        <w:tab/>
      </w:r>
    </w:p>
    <w:p w14:paraId="0F243034" w14:textId="77777777" w:rsidR="004F41CC" w:rsidRDefault="00000000">
      <w:pPr>
        <w:spacing w:before="232"/>
        <w:ind w:left="165"/>
        <w:rPr>
          <w:sz w:val="28"/>
        </w:rPr>
      </w:pPr>
      <w:r>
        <w:rPr>
          <w:sz w:val="28"/>
        </w:rPr>
        <w:t>About</w:t>
      </w:r>
      <w:r>
        <w:rPr>
          <w:spacing w:val="-7"/>
          <w:sz w:val="28"/>
        </w:rPr>
        <w:t xml:space="preserve"> </w:t>
      </w:r>
      <w:r>
        <w:rPr>
          <w:sz w:val="28"/>
        </w:rPr>
        <w:t>the</w:t>
      </w:r>
      <w:r>
        <w:rPr>
          <w:spacing w:val="-4"/>
          <w:sz w:val="28"/>
        </w:rPr>
        <w:t xml:space="preserve"> </w:t>
      </w:r>
      <w:r>
        <w:rPr>
          <w:sz w:val="28"/>
        </w:rPr>
        <w:t>Student:</w:t>
      </w:r>
      <w:r>
        <w:rPr>
          <w:spacing w:val="-1"/>
          <w:sz w:val="28"/>
        </w:rPr>
        <w:t xml:space="preserve"> </w:t>
      </w:r>
      <w:r>
        <w:rPr>
          <w:sz w:val="28"/>
        </w:rPr>
        <w:t>(In</w:t>
      </w:r>
      <w:r>
        <w:rPr>
          <w:spacing w:val="-3"/>
          <w:sz w:val="28"/>
        </w:rPr>
        <w:t xml:space="preserve"> </w:t>
      </w:r>
      <w:r>
        <w:rPr>
          <w:sz w:val="28"/>
        </w:rPr>
        <w:t>100</w:t>
      </w:r>
      <w:r>
        <w:rPr>
          <w:spacing w:val="-3"/>
          <w:sz w:val="28"/>
        </w:rPr>
        <w:t xml:space="preserve"> </w:t>
      </w:r>
      <w:r>
        <w:rPr>
          <w:spacing w:val="-2"/>
          <w:sz w:val="28"/>
        </w:rPr>
        <w:t>words)</w:t>
      </w:r>
    </w:p>
    <w:p w14:paraId="7A5A073D" w14:textId="77777777" w:rsidR="004F41CC" w:rsidRDefault="004F41CC">
      <w:pPr>
        <w:pStyle w:val="BodyText"/>
        <w:rPr>
          <w:sz w:val="20"/>
        </w:rPr>
      </w:pPr>
    </w:p>
    <w:p w14:paraId="6AD4B2E2" w14:textId="77777777" w:rsidR="004F41CC" w:rsidRDefault="00000000">
      <w:pPr>
        <w:pStyle w:val="BodyText"/>
        <w:spacing w:before="23"/>
        <w:rPr>
          <w:sz w:val="20"/>
        </w:rPr>
      </w:pPr>
      <w:r>
        <w:rPr>
          <w:noProof/>
          <w:sz w:val="20"/>
        </w:rPr>
        <mc:AlternateContent>
          <mc:Choice Requires="wps">
            <w:drawing>
              <wp:anchor distT="0" distB="0" distL="0" distR="0" simplePos="0" relativeHeight="251649024" behindDoc="1" locked="0" layoutInCell="1" allowOverlap="1" wp14:anchorId="05440013" wp14:editId="1CC3961F">
                <wp:simplePos x="0" y="0"/>
                <wp:positionH relativeFrom="page">
                  <wp:posOffset>914400</wp:posOffset>
                </wp:positionH>
                <wp:positionV relativeFrom="paragraph">
                  <wp:posOffset>175895</wp:posOffset>
                </wp:positionV>
                <wp:extent cx="571500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03A17445" id="Graphic 10" o:spid="_x0000_s1026" style="position:absolute;margin-left:1in;margin-top:13.85pt;width:450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" path="m,l5715000,e" filled="f" strokeweight=".17183mm">
                <v:path arrowok="t"/>
                <w10:wrap type="topAndBottom" anchorx="page"/>
              </v:shape>
            </w:pict>
          </mc:Fallback>
        </mc:AlternateContent>
      </w:r>
    </w:p>
    <w:p w14:paraId="7CDF6E86" w14:textId="77777777" w:rsidR="004F41CC" w:rsidRDefault="004F41CC">
      <w:pPr>
        <w:pStyle w:val="BodyText"/>
        <w:rPr>
          <w:sz w:val="20"/>
        </w:rPr>
      </w:pPr>
    </w:p>
    <w:p w14:paraId="22A01693" w14:textId="77777777" w:rsidR="004F41CC" w:rsidRDefault="00000000">
      <w:pPr>
        <w:pStyle w:val="BodyText"/>
        <w:spacing w:before="5"/>
        <w:rPr>
          <w:sz w:val="20"/>
        </w:rPr>
      </w:pPr>
      <w:r>
        <w:rPr>
          <w:noProof/>
          <w:sz w:val="20"/>
        </w:rPr>
        <mc:AlternateContent>
          <mc:Choice Requires="wps">
            <w:drawing>
              <wp:anchor distT="0" distB="0" distL="0" distR="0" simplePos="0" relativeHeight="251650048" behindDoc="1" locked="0" layoutInCell="1" allowOverlap="1" wp14:anchorId="1662E61A" wp14:editId="6B2227D1">
                <wp:simplePos x="0" y="0"/>
                <wp:positionH relativeFrom="page">
                  <wp:posOffset>914400</wp:posOffset>
                </wp:positionH>
                <wp:positionV relativeFrom="paragraph">
                  <wp:posOffset>164465</wp:posOffset>
                </wp:positionV>
                <wp:extent cx="571500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DB4B0A6" id="Graphic 11" o:spid="_x0000_s1026" style="position:absolute;margin-left:1in;margin-top:12.95pt;width:450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728EBDAC" w14:textId="77777777" w:rsidR="004F41CC" w:rsidRDefault="004F41CC">
      <w:pPr>
        <w:pStyle w:val="BodyText"/>
        <w:rPr>
          <w:sz w:val="20"/>
        </w:rPr>
      </w:pPr>
    </w:p>
    <w:p w14:paraId="690F5922" w14:textId="77777777" w:rsidR="004F41CC" w:rsidRDefault="00000000">
      <w:pPr>
        <w:pStyle w:val="BodyText"/>
        <w:spacing w:before="5"/>
        <w:rPr>
          <w:sz w:val="20"/>
        </w:rPr>
      </w:pPr>
      <w:r>
        <w:rPr>
          <w:noProof/>
          <w:sz w:val="20"/>
        </w:rPr>
        <mc:AlternateContent>
          <mc:Choice Requires="wps">
            <w:drawing>
              <wp:anchor distT="0" distB="0" distL="0" distR="0" simplePos="0" relativeHeight="251651072" behindDoc="1" locked="0" layoutInCell="1" allowOverlap="1" wp14:anchorId="185E7BDB" wp14:editId="7BC24F01">
                <wp:simplePos x="0" y="0"/>
                <wp:positionH relativeFrom="page">
                  <wp:posOffset>914400</wp:posOffset>
                </wp:positionH>
                <wp:positionV relativeFrom="paragraph">
                  <wp:posOffset>164465</wp:posOffset>
                </wp:positionV>
                <wp:extent cx="571500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E6F4327" id="Graphic 12" o:spid="_x0000_s1026" style="position:absolute;margin-left:1in;margin-top:12.95pt;width:450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0CDB4BB1" w14:textId="77777777" w:rsidR="004F41CC" w:rsidRDefault="004F41CC">
      <w:pPr>
        <w:pStyle w:val="BodyText"/>
        <w:rPr>
          <w:sz w:val="20"/>
        </w:rPr>
      </w:pPr>
    </w:p>
    <w:p w14:paraId="53F36CB6" w14:textId="77777777" w:rsidR="004F41CC" w:rsidRDefault="00000000">
      <w:pPr>
        <w:pStyle w:val="BodyText"/>
        <w:spacing w:before="5"/>
        <w:rPr>
          <w:sz w:val="20"/>
        </w:rPr>
      </w:pPr>
      <w:r>
        <w:rPr>
          <w:noProof/>
          <w:sz w:val="20"/>
        </w:rPr>
        <mc:AlternateContent>
          <mc:Choice Requires="wps">
            <w:drawing>
              <wp:anchor distT="0" distB="0" distL="0" distR="0" simplePos="0" relativeHeight="251652096" behindDoc="1" locked="0" layoutInCell="1" allowOverlap="1" wp14:anchorId="685DE062" wp14:editId="7475F5BA">
                <wp:simplePos x="0" y="0"/>
                <wp:positionH relativeFrom="page">
                  <wp:posOffset>914400</wp:posOffset>
                </wp:positionH>
                <wp:positionV relativeFrom="paragraph">
                  <wp:posOffset>164465</wp:posOffset>
                </wp:positionV>
                <wp:extent cx="5715635"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715635" cy="1270"/>
                        </a:xfrm>
                        <a:custGeom>
                          <a:avLst/>
                          <a:gdLst/>
                          <a:ahLst/>
                          <a:cxnLst/>
                          <a:rect l="l" t="t" r="r" b="b"/>
                          <a:pathLst>
                            <a:path w="5715635">
                              <a:moveTo>
                                <a:pt x="0" y="0"/>
                              </a:moveTo>
                              <a:lnTo>
                                <a:pt x="571533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64E2C9E" id="Graphic 13" o:spid="_x0000_s1026" style="position:absolute;margin-left:1in;margin-top:12.95pt;width:450.0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71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" path="m,l5715330,e" filled="f" strokeweight=".17183mm">
                <v:path arrowok="t"/>
                <w10:wrap type="topAndBottom" anchorx="page"/>
              </v:shape>
            </w:pict>
          </mc:Fallback>
        </mc:AlternateContent>
      </w:r>
    </w:p>
    <w:p w14:paraId="3C9E70C9" w14:textId="77777777" w:rsidR="004F41CC" w:rsidRDefault="004F41CC">
      <w:pPr>
        <w:pStyle w:val="BodyText"/>
        <w:rPr>
          <w:sz w:val="20"/>
        </w:rPr>
      </w:pPr>
    </w:p>
    <w:p w14:paraId="2559B3BA" w14:textId="77777777" w:rsidR="004F41CC" w:rsidRDefault="00000000">
      <w:pPr>
        <w:pStyle w:val="BodyText"/>
        <w:spacing w:before="5"/>
        <w:rPr>
          <w:sz w:val="20"/>
        </w:rPr>
      </w:pPr>
      <w:r>
        <w:rPr>
          <w:noProof/>
          <w:sz w:val="20"/>
        </w:rPr>
        <mc:AlternateContent>
          <mc:Choice Requires="wps">
            <w:drawing>
              <wp:anchor distT="0" distB="0" distL="0" distR="0" simplePos="0" relativeHeight="251653120" behindDoc="1" locked="0" layoutInCell="1" allowOverlap="1" wp14:anchorId="6C60D083" wp14:editId="592C19D0">
                <wp:simplePos x="0" y="0"/>
                <wp:positionH relativeFrom="page">
                  <wp:posOffset>914400</wp:posOffset>
                </wp:positionH>
                <wp:positionV relativeFrom="paragraph">
                  <wp:posOffset>164465</wp:posOffset>
                </wp:positionV>
                <wp:extent cx="571500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35895795" id="Graphic 14" o:spid="_x0000_s1026" style="position:absolute;margin-left:1in;margin-top:12.95pt;width:450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7D509ED7" w14:textId="77777777" w:rsidR="004F41CC" w:rsidRDefault="004F41CC">
      <w:pPr>
        <w:pStyle w:val="BodyText"/>
        <w:rPr>
          <w:sz w:val="20"/>
        </w:rPr>
      </w:pPr>
    </w:p>
    <w:p w14:paraId="18EA87C2" w14:textId="77777777" w:rsidR="004F41CC" w:rsidRDefault="00000000">
      <w:pPr>
        <w:pStyle w:val="BodyText"/>
        <w:spacing w:before="3"/>
        <w:rPr>
          <w:sz w:val="20"/>
        </w:rPr>
      </w:pPr>
      <w:r>
        <w:rPr>
          <w:noProof/>
          <w:sz w:val="20"/>
        </w:rPr>
        <mc:AlternateContent>
          <mc:Choice Requires="wps">
            <w:drawing>
              <wp:anchor distT="0" distB="0" distL="0" distR="0" simplePos="0" relativeHeight="251654144" behindDoc="1" locked="0" layoutInCell="1" allowOverlap="1" wp14:anchorId="0BE733E1" wp14:editId="3FBE071F">
                <wp:simplePos x="0" y="0"/>
                <wp:positionH relativeFrom="page">
                  <wp:posOffset>914400</wp:posOffset>
                </wp:positionH>
                <wp:positionV relativeFrom="paragraph">
                  <wp:posOffset>163195</wp:posOffset>
                </wp:positionV>
                <wp:extent cx="5715000"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7F3B68DC" id="Graphic 15" o:spid="_x0000_s1026" style="position:absolute;margin-left:1in;margin-top:12.85pt;width:450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" path="m,l5715000,e" filled="f" strokeweight=".17183mm">
                <v:path arrowok="t"/>
                <w10:wrap type="topAndBottom" anchorx="page"/>
              </v:shape>
            </w:pict>
          </mc:Fallback>
        </mc:AlternateContent>
      </w:r>
    </w:p>
    <w:p w14:paraId="7866D572" w14:textId="77777777" w:rsidR="004F41CC" w:rsidRDefault="004F41CC">
      <w:pPr>
        <w:pStyle w:val="BodyText"/>
        <w:rPr>
          <w:sz w:val="20"/>
        </w:rPr>
      </w:pPr>
    </w:p>
    <w:p w14:paraId="1C176A8E" w14:textId="77777777" w:rsidR="004F41CC" w:rsidRDefault="00000000">
      <w:pPr>
        <w:pStyle w:val="BodyText"/>
        <w:spacing w:before="5"/>
        <w:rPr>
          <w:sz w:val="20"/>
        </w:rPr>
      </w:pPr>
      <w:r>
        <w:rPr>
          <w:noProof/>
          <w:sz w:val="20"/>
        </w:rPr>
        <mc:AlternateContent>
          <mc:Choice Requires="wps">
            <w:drawing>
              <wp:anchor distT="0" distB="0" distL="0" distR="0" simplePos="0" relativeHeight="251655168" behindDoc="1" locked="0" layoutInCell="1" allowOverlap="1" wp14:anchorId="7823F591" wp14:editId="1690BC8E">
                <wp:simplePos x="0" y="0"/>
                <wp:positionH relativeFrom="page">
                  <wp:posOffset>914400</wp:posOffset>
                </wp:positionH>
                <wp:positionV relativeFrom="paragraph">
                  <wp:posOffset>164465</wp:posOffset>
                </wp:positionV>
                <wp:extent cx="571627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716270" cy="1270"/>
                        </a:xfrm>
                        <a:custGeom>
                          <a:avLst/>
                          <a:gdLst/>
                          <a:ahLst/>
                          <a:cxnLst/>
                          <a:rect l="l" t="t" r="r" b="b"/>
                          <a:pathLst>
                            <a:path w="5716270">
                              <a:moveTo>
                                <a:pt x="0" y="0"/>
                              </a:moveTo>
                              <a:lnTo>
                                <a:pt x="5715965"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70E23E6" id="Graphic 16" o:spid="_x0000_s1026" style="position:absolute;margin-left:1in;margin-top:12.95pt;width:450.1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71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" path="m,l5715965,e" filled="f" strokeweight=".17183mm">
                <v:path arrowok="t"/>
                <w10:wrap type="topAndBottom" anchorx="page"/>
              </v:shape>
            </w:pict>
          </mc:Fallback>
        </mc:AlternateContent>
      </w:r>
    </w:p>
    <w:p w14:paraId="495F920B" w14:textId="77777777" w:rsidR="004F41CC" w:rsidRDefault="004F41CC">
      <w:pPr>
        <w:pStyle w:val="BodyText"/>
        <w:rPr>
          <w:sz w:val="20"/>
        </w:rPr>
      </w:pPr>
    </w:p>
    <w:p w14:paraId="72727C45" w14:textId="77777777" w:rsidR="004F41CC" w:rsidRDefault="00000000">
      <w:pPr>
        <w:pStyle w:val="BodyText"/>
        <w:spacing w:before="5"/>
        <w:rPr>
          <w:sz w:val="20"/>
        </w:rPr>
      </w:pPr>
      <w:r>
        <w:rPr>
          <w:noProof/>
          <w:sz w:val="20"/>
        </w:rPr>
        <mc:AlternateContent>
          <mc:Choice Requires="wps">
            <w:drawing>
              <wp:anchor distT="0" distB="0" distL="0" distR="0" simplePos="0" relativeHeight="251656192" behindDoc="1" locked="0" layoutInCell="1" allowOverlap="1" wp14:anchorId="499E573F" wp14:editId="5A85E68C">
                <wp:simplePos x="0" y="0"/>
                <wp:positionH relativeFrom="page">
                  <wp:posOffset>914400</wp:posOffset>
                </wp:positionH>
                <wp:positionV relativeFrom="paragraph">
                  <wp:posOffset>164465</wp:posOffset>
                </wp:positionV>
                <wp:extent cx="5715000" cy="127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1E01B42D" id="Graphic 17" o:spid="_x0000_s1026" style="position:absolute;margin-left:1in;margin-top:12.95pt;width:450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2D165FD3" w14:textId="77777777" w:rsidR="004F41CC" w:rsidRDefault="004F41CC">
      <w:pPr>
        <w:pStyle w:val="BodyText"/>
        <w:rPr>
          <w:sz w:val="20"/>
        </w:rPr>
      </w:pPr>
    </w:p>
    <w:p w14:paraId="4E66E5C3" w14:textId="77777777" w:rsidR="004F41CC" w:rsidRDefault="00000000">
      <w:pPr>
        <w:pStyle w:val="BodyText"/>
        <w:spacing w:before="6"/>
        <w:rPr>
          <w:sz w:val="20"/>
        </w:rPr>
      </w:pPr>
      <w:r>
        <w:rPr>
          <w:noProof/>
          <w:sz w:val="20"/>
        </w:rPr>
        <mc:AlternateContent>
          <mc:Choice Requires="wps">
            <w:drawing>
              <wp:anchor distT="0" distB="0" distL="0" distR="0" simplePos="0" relativeHeight="251657216" behindDoc="1" locked="0" layoutInCell="1" allowOverlap="1" wp14:anchorId="5DEA80D1" wp14:editId="085CCAB7">
                <wp:simplePos x="0" y="0"/>
                <wp:positionH relativeFrom="page">
                  <wp:posOffset>914400</wp:posOffset>
                </wp:positionH>
                <wp:positionV relativeFrom="paragraph">
                  <wp:posOffset>165100</wp:posOffset>
                </wp:positionV>
                <wp:extent cx="571500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673CFAFF" id="Graphic 18" o:spid="_x0000_s1026" style="position:absolute;margin-left:1in;margin-top:13pt;width:45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" path="m,l5715000,e" filled="f" strokeweight=".17183mm">
                <v:path arrowok="t"/>
                <w10:wrap type="topAndBottom" anchorx="page"/>
              </v:shape>
            </w:pict>
          </mc:Fallback>
        </mc:AlternateContent>
      </w:r>
    </w:p>
    <w:p w14:paraId="5C8947F3" w14:textId="77777777" w:rsidR="004F41CC" w:rsidRDefault="004F41CC">
      <w:pPr>
        <w:pStyle w:val="BodyText"/>
        <w:rPr>
          <w:sz w:val="20"/>
        </w:rPr>
      </w:pPr>
    </w:p>
    <w:p w14:paraId="199A1484" w14:textId="77777777" w:rsidR="004F41CC" w:rsidRDefault="00000000">
      <w:pPr>
        <w:pStyle w:val="BodyText"/>
        <w:spacing w:before="5"/>
        <w:rPr>
          <w:sz w:val="20"/>
        </w:rPr>
      </w:pPr>
      <w:r>
        <w:rPr>
          <w:noProof/>
          <w:sz w:val="20"/>
        </w:rPr>
        <mc:AlternateContent>
          <mc:Choice Requires="wps">
            <w:drawing>
              <wp:anchor distT="0" distB="0" distL="0" distR="0" simplePos="0" relativeHeight="251658240" behindDoc="1" locked="0" layoutInCell="1" allowOverlap="1" wp14:anchorId="6AD97A76" wp14:editId="343BF29C">
                <wp:simplePos x="0" y="0"/>
                <wp:positionH relativeFrom="page">
                  <wp:posOffset>914400</wp:posOffset>
                </wp:positionH>
                <wp:positionV relativeFrom="paragraph">
                  <wp:posOffset>164465</wp:posOffset>
                </wp:positionV>
                <wp:extent cx="5715000"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1A5EBB10" id="Graphic 19" o:spid="_x0000_s1026" style="position:absolute;margin-left:1in;margin-top:12.95pt;width:450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4711BA42" w14:textId="77777777" w:rsidR="004F41CC" w:rsidRDefault="004F41CC">
      <w:pPr>
        <w:pStyle w:val="BodyText"/>
        <w:rPr>
          <w:sz w:val="20"/>
        </w:rPr>
      </w:pPr>
    </w:p>
    <w:p w14:paraId="0E23598F" w14:textId="77777777" w:rsidR="004F41CC" w:rsidRDefault="00000000">
      <w:pPr>
        <w:pStyle w:val="BodyText"/>
        <w:spacing w:before="3"/>
        <w:rPr>
          <w:sz w:val="20"/>
        </w:rPr>
      </w:pPr>
      <w:r>
        <w:rPr>
          <w:noProof/>
          <w:sz w:val="20"/>
        </w:rPr>
        <mc:AlternateContent>
          <mc:Choice Requires="wps">
            <w:drawing>
              <wp:anchor distT="0" distB="0" distL="0" distR="0" simplePos="0" relativeHeight="251659264" behindDoc="1" locked="0" layoutInCell="1" allowOverlap="1" wp14:anchorId="7AD71A51" wp14:editId="291998DA">
                <wp:simplePos x="0" y="0"/>
                <wp:positionH relativeFrom="page">
                  <wp:posOffset>914400</wp:posOffset>
                </wp:positionH>
                <wp:positionV relativeFrom="paragraph">
                  <wp:posOffset>163195</wp:posOffset>
                </wp:positionV>
                <wp:extent cx="5715000"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4949"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33C494A9" id="Graphic 20" o:spid="_x0000_s1026" style="position:absolute;margin-left:1in;margin-top:12.85pt;width:450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" path="m,l5714949,e" filled="f" strokeweight=".17183mm">
                <v:path arrowok="t"/>
                <w10:wrap type="topAndBottom" anchorx="page"/>
              </v:shape>
            </w:pict>
          </mc:Fallback>
        </mc:AlternateContent>
      </w:r>
    </w:p>
    <w:p w14:paraId="7D2F85C8" w14:textId="77777777" w:rsidR="004F41CC" w:rsidRDefault="004F41CC">
      <w:pPr>
        <w:pStyle w:val="BodyText"/>
        <w:rPr>
          <w:sz w:val="20"/>
        </w:rPr>
      </w:pPr>
    </w:p>
    <w:p w14:paraId="232C4AC3" w14:textId="77777777" w:rsidR="004F41CC" w:rsidRDefault="00000000">
      <w:pPr>
        <w:pStyle w:val="BodyText"/>
        <w:spacing w:before="5"/>
        <w:rPr>
          <w:sz w:val="20"/>
        </w:rPr>
      </w:pPr>
      <w:r>
        <w:rPr>
          <w:noProof/>
          <w:sz w:val="20"/>
        </w:rPr>
        <mc:AlternateContent>
          <mc:Choice Requires="wps">
            <w:drawing>
              <wp:anchor distT="0" distB="0" distL="0" distR="0" simplePos="0" relativeHeight="251660288" behindDoc="1" locked="0" layoutInCell="1" allowOverlap="1" wp14:anchorId="5609ADBF" wp14:editId="4C5B6E53">
                <wp:simplePos x="0" y="0"/>
                <wp:positionH relativeFrom="page">
                  <wp:posOffset>914400</wp:posOffset>
                </wp:positionH>
                <wp:positionV relativeFrom="paragraph">
                  <wp:posOffset>164465</wp:posOffset>
                </wp:positionV>
                <wp:extent cx="5715000" cy="12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840D612" id="Graphic 21" o:spid="_x0000_s1026" style="position:absolute;margin-left:1in;margin-top:12.95pt;width:45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753CCD1D" w14:textId="77777777" w:rsidR="004F41CC" w:rsidRDefault="004F41CC">
      <w:pPr>
        <w:pStyle w:val="BodyText"/>
        <w:rPr>
          <w:sz w:val="20"/>
        </w:rPr>
      </w:pPr>
    </w:p>
    <w:p w14:paraId="3895CD2B" w14:textId="77777777" w:rsidR="004F41CC" w:rsidRDefault="00000000">
      <w:pPr>
        <w:pStyle w:val="BodyText"/>
        <w:spacing w:before="5"/>
        <w:rPr>
          <w:sz w:val="20"/>
        </w:rPr>
      </w:pPr>
      <w:r>
        <w:rPr>
          <w:noProof/>
          <w:sz w:val="20"/>
        </w:rPr>
        <mc:AlternateContent>
          <mc:Choice Requires="wps">
            <w:drawing>
              <wp:anchor distT="0" distB="0" distL="0" distR="0" simplePos="0" relativeHeight="251661312" behindDoc="1" locked="0" layoutInCell="1" allowOverlap="1" wp14:anchorId="6AA43C3E" wp14:editId="39A80B6A">
                <wp:simplePos x="0" y="0"/>
                <wp:positionH relativeFrom="page">
                  <wp:posOffset>914400</wp:posOffset>
                </wp:positionH>
                <wp:positionV relativeFrom="paragraph">
                  <wp:posOffset>164465</wp:posOffset>
                </wp:positionV>
                <wp:extent cx="5715000" cy="127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77A636D8" id="Graphic 22" o:spid="_x0000_s1026" style="position:absolute;margin-left:1in;margin-top:12.95pt;width:45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" path="m,l5715000,e" filled="f" strokeweight=".17183mm">
                <v:path arrowok="t"/>
                <w10:wrap type="topAndBottom" anchorx="page"/>
              </v:shape>
            </w:pict>
          </mc:Fallback>
        </mc:AlternateContent>
      </w:r>
    </w:p>
    <w:p w14:paraId="65ECB95E" w14:textId="77777777" w:rsidR="004F41CC" w:rsidRDefault="004F41CC">
      <w:pPr>
        <w:pStyle w:val="BodyText"/>
        <w:rPr>
          <w:sz w:val="20"/>
        </w:rPr>
      </w:pPr>
    </w:p>
    <w:p w14:paraId="459047AE" w14:textId="77777777" w:rsidR="004F41CC" w:rsidRDefault="00000000">
      <w:pPr>
        <w:pStyle w:val="BodyText"/>
        <w:spacing w:before="5"/>
        <w:rPr>
          <w:sz w:val="20"/>
        </w:rPr>
      </w:pPr>
      <w:r>
        <w:rPr>
          <w:noProof/>
          <w:sz w:val="20"/>
        </w:rPr>
        <mc:AlternateContent>
          <mc:Choice Requires="wps">
            <w:drawing>
              <wp:anchor distT="0" distB="0" distL="0" distR="0" simplePos="0" relativeHeight="251662336" behindDoc="1" locked="0" layoutInCell="1" allowOverlap="1" wp14:anchorId="7ECAA2C4" wp14:editId="3ED3416C">
                <wp:simplePos x="0" y="0"/>
                <wp:positionH relativeFrom="page">
                  <wp:posOffset>914400</wp:posOffset>
                </wp:positionH>
                <wp:positionV relativeFrom="paragraph">
                  <wp:posOffset>164465</wp:posOffset>
                </wp:positionV>
                <wp:extent cx="5715635" cy="1270"/>
                <wp:effectExtent l="0" t="0" r="0" b="0"/>
                <wp:wrapTopAndBottom/>
                <wp:docPr id="23" name="Graphic 23"/>
                <wp:cNvGraphicFramePr/>
                <a:graphic xmlns:a="http://schemas.openxmlformats.org/drawingml/2006/main">
                  <a:graphicData uri="http://schemas.microsoft.com/office/word/2010/wordprocessingShape">
                    <wps:wsp>
                      <wps:cNvSpPr/>
                      <wps:spPr>
                        <a:xfrm>
                          <a:off x="0" y="0"/>
                          <a:ext cx="5715635" cy="1270"/>
                        </a:xfrm>
                        <a:custGeom>
                          <a:avLst/>
                          <a:gdLst/>
                          <a:ahLst/>
                          <a:cxnLst/>
                          <a:rect l="l" t="t" r="r" b="b"/>
                          <a:pathLst>
                            <a:path w="5715635">
                              <a:moveTo>
                                <a:pt x="0" y="0"/>
                              </a:moveTo>
                              <a:lnTo>
                                <a:pt x="5715584"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A16EADC" id="Graphic 23" o:spid="_x0000_s1026" style="position:absolute;margin-left:1in;margin-top:12.95pt;width:450.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1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" path="m,l5715584,e" filled="f" strokeweight=".17183mm">
                <v:path arrowok="t"/>
                <w10:wrap type="topAndBottom" anchorx="page"/>
              </v:shape>
            </w:pict>
          </mc:Fallback>
        </mc:AlternateContent>
      </w:r>
    </w:p>
    <w:p w14:paraId="4B1AB3B4" w14:textId="77777777" w:rsidR="004F41CC" w:rsidRDefault="004F41CC">
      <w:pPr>
        <w:pStyle w:val="BodyText"/>
        <w:rPr>
          <w:sz w:val="20"/>
        </w:rPr>
      </w:pPr>
    </w:p>
    <w:p w14:paraId="5A6CE3E5" w14:textId="77777777" w:rsidR="004F41CC" w:rsidRDefault="00000000">
      <w:pPr>
        <w:pStyle w:val="BodyText"/>
        <w:spacing w:before="5"/>
        <w:rPr>
          <w:sz w:val="20"/>
        </w:rPr>
      </w:pPr>
      <w:r>
        <w:rPr>
          <w:noProof/>
          <w:sz w:val="20"/>
        </w:rPr>
        <mc:AlternateContent>
          <mc:Choice Requires="wps">
            <w:drawing>
              <wp:anchor distT="0" distB="0" distL="0" distR="0" simplePos="0" relativeHeight="251663360" behindDoc="1" locked="0" layoutInCell="1" allowOverlap="1" wp14:anchorId="4981AEC4" wp14:editId="0F1A6993">
                <wp:simplePos x="0" y="0"/>
                <wp:positionH relativeFrom="page">
                  <wp:posOffset>4725035</wp:posOffset>
                </wp:positionH>
                <wp:positionV relativeFrom="paragraph">
                  <wp:posOffset>164465</wp:posOffset>
                </wp:positionV>
                <wp:extent cx="1905000" cy="127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1905000" cy="1270"/>
                        </a:xfrm>
                        <a:custGeom>
                          <a:avLst/>
                          <a:gdLst/>
                          <a:ahLst/>
                          <a:cxnLst/>
                          <a:rect l="l" t="t" r="r" b="b"/>
                          <a:pathLst>
                            <a:path w="1905000">
                              <a:moveTo>
                                <a:pt x="0" y="0"/>
                              </a:moveTo>
                              <a:lnTo>
                                <a:pt x="190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7182E54" id="Graphic 24" o:spid="_x0000_s1026" style="position:absolute;margin-left:372.05pt;margin-top:12.95pt;width:150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90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" path="m,l1905000,e" filled="f" strokeweight=".17183mm">
                <v:path arrowok="t"/>
                <w10:wrap type="topAndBottom" anchorx="page"/>
              </v:shape>
            </w:pict>
          </mc:Fallback>
        </mc:AlternateContent>
      </w:r>
    </w:p>
    <w:p w14:paraId="1E6FAA6D" w14:textId="77777777" w:rsidR="004F41CC" w:rsidRDefault="00000000">
      <w:pPr>
        <w:spacing w:before="219"/>
        <w:ind w:left="6574"/>
        <w:rPr>
          <w:sz w:val="26"/>
        </w:rPr>
      </w:pPr>
      <w:r>
        <w:rPr>
          <w:sz w:val="26"/>
        </w:rPr>
        <w:t>(Student’s</w:t>
      </w:r>
      <w:r>
        <w:rPr>
          <w:spacing w:val="-12"/>
          <w:sz w:val="26"/>
        </w:rPr>
        <w:t xml:space="preserve"> </w:t>
      </w:r>
      <w:r>
        <w:rPr>
          <w:spacing w:val="-2"/>
          <w:sz w:val="26"/>
        </w:rPr>
        <w:t>Signature)</w:t>
      </w:r>
    </w:p>
    <w:p w14:paraId="3CE9D018" w14:textId="77777777" w:rsidR="004F41CC" w:rsidRDefault="004F41CC">
      <w:pPr>
        <w:rPr>
          <w:sz w:val="26"/>
        </w:rPr>
        <w:sectPr w:rsidR="004F41CC">
          <w:pgSz w:w="11910" w:h="16840"/>
          <w:pgMar w:top="1340" w:right="141" w:bottom="800" w:left="1275" w:header="758" w:footer="608" w:gutter="0"/>
          <w:cols w:space="720"/>
        </w:sectPr>
      </w:pPr>
    </w:p>
    <w:p w14:paraId="70E100E8" w14:textId="77777777" w:rsidR="004F41CC" w:rsidRDefault="00000000">
      <w:pPr>
        <w:pStyle w:val="Heading2"/>
        <w:ind w:left="0" w:right="1133"/>
        <w:jc w:val="center"/>
      </w:pPr>
      <w:r>
        <w:lastRenderedPageBreak/>
        <w:t>Appendix</w:t>
      </w:r>
      <w:r>
        <w:rPr>
          <w:spacing w:val="-9"/>
        </w:rPr>
        <w:t xml:space="preserve"> </w:t>
      </w:r>
      <w:r>
        <w:t>III:</w:t>
      </w:r>
      <w:r>
        <w:rPr>
          <w:spacing w:val="-9"/>
        </w:rPr>
        <w:t xml:space="preserve"> </w:t>
      </w:r>
      <w:r>
        <w:t>Organization</w:t>
      </w:r>
      <w:r>
        <w:rPr>
          <w:spacing w:val="-10"/>
        </w:rPr>
        <w:t xml:space="preserve"> </w:t>
      </w:r>
      <w:r>
        <w:t>Outreach</w:t>
      </w:r>
      <w:r>
        <w:rPr>
          <w:spacing w:val="-9"/>
        </w:rPr>
        <w:t xml:space="preserve"> </w:t>
      </w:r>
      <w:r>
        <w:rPr>
          <w:spacing w:val="-2"/>
        </w:rPr>
        <w:t>Letter</w:t>
      </w:r>
    </w:p>
    <w:p w14:paraId="02ECBC78" w14:textId="77777777" w:rsidR="004F41CC" w:rsidRDefault="00000000">
      <w:pPr>
        <w:spacing w:before="149"/>
        <w:ind w:right="1134"/>
        <w:jc w:val="center"/>
        <w:rPr>
          <w:sz w:val="26"/>
        </w:rPr>
      </w:pPr>
      <w:r>
        <w:rPr>
          <w:spacing w:val="-2"/>
          <w:sz w:val="26"/>
        </w:rPr>
        <w:t>[College/Department</w:t>
      </w:r>
      <w:r>
        <w:rPr>
          <w:spacing w:val="28"/>
          <w:sz w:val="26"/>
        </w:rPr>
        <w:t xml:space="preserve"> </w:t>
      </w:r>
      <w:r>
        <w:rPr>
          <w:spacing w:val="-2"/>
          <w:sz w:val="26"/>
        </w:rPr>
        <w:t>Letter-head]</w:t>
      </w:r>
    </w:p>
    <w:p w14:paraId="4F07088E" w14:textId="77777777" w:rsidR="004F41CC" w:rsidRDefault="004F41CC">
      <w:pPr>
        <w:pStyle w:val="BodyText"/>
        <w:rPr>
          <w:sz w:val="26"/>
        </w:rPr>
      </w:pPr>
    </w:p>
    <w:p w14:paraId="5BE01BEF" w14:textId="77777777" w:rsidR="004F41CC" w:rsidRDefault="004F41CC">
      <w:pPr>
        <w:pStyle w:val="BodyText"/>
        <w:spacing w:before="1"/>
        <w:rPr>
          <w:sz w:val="26"/>
        </w:rPr>
      </w:pPr>
    </w:p>
    <w:p w14:paraId="3F9C8354" w14:textId="77777777" w:rsidR="004F41CC" w:rsidRDefault="00000000">
      <w:pPr>
        <w:tabs>
          <w:tab w:val="left" w:pos="9218"/>
        </w:tabs>
        <w:ind w:left="6646"/>
        <w:rPr>
          <w:sz w:val="26"/>
        </w:rPr>
      </w:pPr>
      <w:r>
        <w:rPr>
          <w:spacing w:val="-2"/>
          <w:sz w:val="26"/>
        </w:rPr>
        <w:t>Date:</w:t>
      </w:r>
      <w:r>
        <w:rPr>
          <w:sz w:val="26"/>
          <w:u w:val="single"/>
        </w:rPr>
        <w:tab/>
      </w:r>
    </w:p>
    <w:p w14:paraId="72670FBE" w14:textId="77777777" w:rsidR="004F41CC" w:rsidRDefault="00000000">
      <w:pPr>
        <w:spacing w:before="148"/>
        <w:ind w:left="165"/>
        <w:rPr>
          <w:sz w:val="26"/>
        </w:rPr>
      </w:pPr>
      <w:r>
        <w:rPr>
          <w:spacing w:val="-5"/>
          <w:sz w:val="26"/>
        </w:rPr>
        <w:t>To</w:t>
      </w:r>
    </w:p>
    <w:p w14:paraId="76D3F13E" w14:textId="77777777" w:rsidR="004F41CC" w:rsidRDefault="00000000">
      <w:pPr>
        <w:pStyle w:val="BodyText"/>
        <w:spacing w:before="189"/>
        <w:rPr>
          <w:sz w:val="20"/>
        </w:rPr>
      </w:pPr>
      <w:r>
        <w:rPr>
          <w:noProof/>
          <w:sz w:val="20"/>
        </w:rPr>
        <mc:AlternateContent>
          <mc:Choice Requires="wps">
            <w:drawing>
              <wp:anchor distT="0" distB="0" distL="0" distR="0" simplePos="0" relativeHeight="251664384" behindDoc="1" locked="0" layoutInCell="1" allowOverlap="1" wp14:anchorId="0350F41D" wp14:editId="53B1A97E">
                <wp:simplePos x="0" y="0"/>
                <wp:positionH relativeFrom="page">
                  <wp:posOffset>914400</wp:posOffset>
                </wp:positionH>
                <wp:positionV relativeFrom="paragraph">
                  <wp:posOffset>281305</wp:posOffset>
                </wp:positionV>
                <wp:extent cx="2474595" cy="127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2474595" cy="1270"/>
                        </a:xfrm>
                        <a:custGeom>
                          <a:avLst/>
                          <a:gdLst/>
                          <a:ahLst/>
                          <a:cxnLst/>
                          <a:rect l="l" t="t" r="r" b="b"/>
                          <a:pathLst>
                            <a:path w="2474595">
                              <a:moveTo>
                                <a:pt x="0" y="0"/>
                              </a:moveTo>
                              <a:lnTo>
                                <a:pt x="2474147" y="0"/>
                              </a:lnTo>
                            </a:path>
                          </a:pathLst>
                        </a:custGeom>
                        <a:ln w="6681">
                          <a:solidFill>
                            <a:srgbClr val="000000"/>
                          </a:solidFill>
                          <a:prstDash val="solid"/>
                        </a:ln>
                      </wps:spPr>
                      <wps:bodyPr wrap="square" lIns="0" tIns="0" rIns="0" bIns="0" rtlCol="0">
                        <a:noAutofit/>
                      </wps:bodyPr>
                    </wps:wsp>
                  </a:graphicData>
                </a:graphic>
              </wp:anchor>
            </w:drawing>
          </mc:Choice>
          <mc:Fallback>
            <w:pict>
              <v:shape w14:anchorId="7024BF99" id="Graphic 25" o:spid="_x0000_s1026" style="position:absolute;margin-left:1in;margin-top:22.15pt;width:194.8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474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" path="m,l2474147,e" filled="f" strokeweight=".18558mm">
                <v:path arrowok="t"/>
                <w10:wrap type="topAndBottom" anchorx="page"/>
              </v:shape>
            </w:pict>
          </mc:Fallback>
        </mc:AlternateContent>
      </w:r>
      <w:r>
        <w:rPr>
          <w:noProof/>
          <w:sz w:val="20"/>
        </w:rPr>
        <mc:AlternateContent>
          <mc:Choice Requires="wps">
            <w:drawing>
              <wp:anchor distT="0" distB="0" distL="0" distR="0" simplePos="0" relativeHeight="251665408" behindDoc="1" locked="0" layoutInCell="1" allowOverlap="1" wp14:anchorId="61C02003" wp14:editId="229910BF">
                <wp:simplePos x="0" y="0"/>
                <wp:positionH relativeFrom="page">
                  <wp:posOffset>914400</wp:posOffset>
                </wp:positionH>
                <wp:positionV relativeFrom="paragraph">
                  <wp:posOffset>565785</wp:posOffset>
                </wp:positionV>
                <wp:extent cx="2474595" cy="127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2474595" cy="1270"/>
                        </a:xfrm>
                        <a:custGeom>
                          <a:avLst/>
                          <a:gdLst/>
                          <a:ahLst/>
                          <a:cxnLst/>
                          <a:rect l="l" t="t" r="r" b="b"/>
                          <a:pathLst>
                            <a:path w="2474595">
                              <a:moveTo>
                                <a:pt x="0" y="0"/>
                              </a:moveTo>
                              <a:lnTo>
                                <a:pt x="2474147" y="0"/>
                              </a:lnTo>
                            </a:path>
                          </a:pathLst>
                        </a:custGeom>
                        <a:ln w="6681">
                          <a:solidFill>
                            <a:srgbClr val="000000"/>
                          </a:solidFill>
                          <a:prstDash val="solid"/>
                        </a:ln>
                      </wps:spPr>
                      <wps:bodyPr wrap="square" lIns="0" tIns="0" rIns="0" bIns="0" rtlCol="0">
                        <a:noAutofit/>
                      </wps:bodyPr>
                    </wps:wsp>
                  </a:graphicData>
                </a:graphic>
              </wp:anchor>
            </w:drawing>
          </mc:Choice>
          <mc:Fallback>
            <w:pict>
              <v:shape w14:anchorId="6335F990" id="Graphic 26" o:spid="_x0000_s1026" style="position:absolute;margin-left:1in;margin-top:44.55pt;width:194.8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474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" path="m,l2474147,e" filled="f" strokeweight=".18558mm">
                <v:path arrowok="t"/>
                <w10:wrap type="topAndBottom" anchorx="page"/>
              </v:shape>
            </w:pict>
          </mc:Fallback>
        </mc:AlternateContent>
      </w:r>
    </w:p>
    <w:p w14:paraId="3BDAD63A" w14:textId="77777777" w:rsidR="004F41CC" w:rsidRDefault="004F41CC">
      <w:pPr>
        <w:pStyle w:val="BodyText"/>
        <w:spacing w:before="189"/>
        <w:rPr>
          <w:sz w:val="20"/>
        </w:rPr>
      </w:pPr>
    </w:p>
    <w:p w14:paraId="55594EE7" w14:textId="77777777" w:rsidR="004F41CC" w:rsidRDefault="004F41CC">
      <w:pPr>
        <w:pStyle w:val="BodyText"/>
        <w:rPr>
          <w:sz w:val="26"/>
        </w:rPr>
      </w:pPr>
    </w:p>
    <w:p w14:paraId="5E34D9F8" w14:textId="77777777" w:rsidR="004F41CC" w:rsidRDefault="004F41CC">
      <w:pPr>
        <w:pStyle w:val="BodyText"/>
        <w:spacing w:before="1"/>
        <w:rPr>
          <w:sz w:val="26"/>
        </w:rPr>
      </w:pPr>
    </w:p>
    <w:p w14:paraId="2C9AE812" w14:textId="77777777" w:rsidR="004F41CC" w:rsidRDefault="00000000">
      <w:pPr>
        <w:spacing w:line="360" w:lineRule="auto"/>
        <w:ind w:left="165" w:right="2635"/>
        <w:jc w:val="both"/>
        <w:rPr>
          <w:sz w:val="26"/>
        </w:rPr>
      </w:pPr>
      <w:r>
        <w:rPr>
          <w:sz w:val="26"/>
        </w:rPr>
        <w:t>Subject:</w:t>
      </w:r>
      <w:r>
        <w:rPr>
          <w:spacing w:val="-5"/>
          <w:sz w:val="26"/>
        </w:rPr>
        <w:t xml:space="preserve"> </w:t>
      </w:r>
      <w:r>
        <w:rPr>
          <w:sz w:val="26"/>
        </w:rPr>
        <w:t>Request</w:t>
      </w:r>
      <w:r>
        <w:rPr>
          <w:spacing w:val="-5"/>
          <w:sz w:val="26"/>
        </w:rPr>
        <w:t xml:space="preserve"> </w:t>
      </w:r>
      <w:r>
        <w:rPr>
          <w:sz w:val="26"/>
        </w:rPr>
        <w:t>for</w:t>
      </w:r>
      <w:r>
        <w:rPr>
          <w:spacing w:val="-5"/>
          <w:sz w:val="26"/>
        </w:rPr>
        <w:t xml:space="preserve"> </w:t>
      </w:r>
      <w:r>
        <w:rPr>
          <w:sz w:val="26"/>
        </w:rPr>
        <w:t>Internship</w:t>
      </w:r>
      <w:r>
        <w:rPr>
          <w:spacing w:val="-5"/>
          <w:sz w:val="26"/>
        </w:rPr>
        <w:t xml:space="preserve"> </w:t>
      </w:r>
      <w:r>
        <w:rPr>
          <w:sz w:val="26"/>
        </w:rPr>
        <w:t>for</w:t>
      </w:r>
      <w:r>
        <w:rPr>
          <w:spacing w:val="-5"/>
          <w:sz w:val="26"/>
        </w:rPr>
        <w:t xml:space="preserve"> </w:t>
      </w:r>
      <w:r>
        <w:rPr>
          <w:sz w:val="26"/>
        </w:rPr>
        <w:t>Undergraduate</w:t>
      </w:r>
      <w:r>
        <w:rPr>
          <w:spacing w:val="-5"/>
          <w:sz w:val="26"/>
        </w:rPr>
        <w:t xml:space="preserve"> </w:t>
      </w:r>
      <w:r>
        <w:rPr>
          <w:sz w:val="26"/>
        </w:rPr>
        <w:t>Students</w:t>
      </w:r>
      <w:r>
        <w:rPr>
          <w:spacing w:val="-2"/>
          <w:sz w:val="26"/>
        </w:rPr>
        <w:t xml:space="preserve"> </w:t>
      </w:r>
      <w:r>
        <w:rPr>
          <w:sz w:val="26"/>
        </w:rPr>
        <w:t>of</w:t>
      </w:r>
      <w:r>
        <w:rPr>
          <w:spacing w:val="-2"/>
          <w:sz w:val="26"/>
        </w:rPr>
        <w:t xml:space="preserve"> </w:t>
      </w:r>
      <w:r>
        <w:rPr>
          <w:sz w:val="26"/>
        </w:rPr>
        <w:t>our</w:t>
      </w:r>
      <w:r>
        <w:rPr>
          <w:spacing w:val="-5"/>
          <w:sz w:val="26"/>
        </w:rPr>
        <w:t xml:space="preserve"> </w:t>
      </w:r>
      <w:r>
        <w:rPr>
          <w:sz w:val="26"/>
        </w:rPr>
        <w:t>college Dear Sir/Madam,</w:t>
      </w:r>
    </w:p>
    <w:p w14:paraId="4DC5C05F" w14:textId="77777777" w:rsidR="004F41CC" w:rsidRDefault="00000000">
      <w:pPr>
        <w:spacing w:before="1" w:line="360" w:lineRule="auto"/>
        <w:ind w:left="165" w:right="1294"/>
        <w:jc w:val="both"/>
        <w:rPr>
          <w:sz w:val="26"/>
        </w:rPr>
      </w:pPr>
      <w:r>
        <w:rPr>
          <w:sz w:val="26"/>
        </w:rPr>
        <w:t>Gujarat</w:t>
      </w:r>
      <w:r>
        <w:rPr>
          <w:spacing w:val="-2"/>
          <w:sz w:val="26"/>
        </w:rPr>
        <w:t xml:space="preserve"> </w:t>
      </w:r>
      <w:r>
        <w:rPr>
          <w:sz w:val="26"/>
        </w:rPr>
        <w:t>University,</w:t>
      </w:r>
      <w:r>
        <w:rPr>
          <w:spacing w:val="-2"/>
          <w:sz w:val="26"/>
        </w:rPr>
        <w:t xml:space="preserve"> </w:t>
      </w:r>
      <w:r>
        <w:rPr>
          <w:sz w:val="26"/>
        </w:rPr>
        <w:t>established</w:t>
      </w:r>
      <w:r>
        <w:rPr>
          <w:spacing w:val="-2"/>
          <w:sz w:val="26"/>
        </w:rPr>
        <w:t xml:space="preserve"> </w:t>
      </w:r>
      <w:r>
        <w:rPr>
          <w:sz w:val="26"/>
        </w:rPr>
        <w:t>in 1949,</w:t>
      </w:r>
      <w:r>
        <w:rPr>
          <w:spacing w:val="-2"/>
          <w:sz w:val="26"/>
        </w:rPr>
        <w:t xml:space="preserve"> </w:t>
      </w:r>
      <w:r>
        <w:rPr>
          <w:sz w:val="26"/>
        </w:rPr>
        <w:t>is a</w:t>
      </w:r>
      <w:r>
        <w:rPr>
          <w:spacing w:val="-2"/>
          <w:sz w:val="26"/>
        </w:rPr>
        <w:t xml:space="preserve"> </w:t>
      </w:r>
      <w:r>
        <w:rPr>
          <w:sz w:val="26"/>
        </w:rPr>
        <w:t>leading</w:t>
      </w:r>
      <w:r>
        <w:rPr>
          <w:spacing w:val="-2"/>
          <w:sz w:val="26"/>
        </w:rPr>
        <w:t xml:space="preserve"> </w:t>
      </w:r>
      <w:r>
        <w:rPr>
          <w:sz w:val="26"/>
        </w:rPr>
        <w:t>institution</w:t>
      </w:r>
      <w:r>
        <w:rPr>
          <w:spacing w:val="-2"/>
          <w:sz w:val="26"/>
        </w:rPr>
        <w:t xml:space="preserve"> </w:t>
      </w:r>
      <w:r>
        <w:rPr>
          <w:sz w:val="26"/>
        </w:rPr>
        <w:t>committed</w:t>
      </w:r>
      <w:r>
        <w:rPr>
          <w:spacing w:val="-2"/>
          <w:sz w:val="26"/>
        </w:rPr>
        <w:t xml:space="preserve"> </w:t>
      </w:r>
      <w:r>
        <w:rPr>
          <w:sz w:val="26"/>
        </w:rPr>
        <w:t>to</w:t>
      </w:r>
      <w:r>
        <w:rPr>
          <w:spacing w:val="-2"/>
          <w:sz w:val="26"/>
        </w:rPr>
        <w:t xml:space="preserve"> </w:t>
      </w:r>
      <w:r>
        <w:rPr>
          <w:sz w:val="26"/>
        </w:rPr>
        <w:t>academic excellence</w:t>
      </w:r>
      <w:r>
        <w:rPr>
          <w:spacing w:val="-12"/>
          <w:sz w:val="26"/>
        </w:rPr>
        <w:t xml:space="preserve"> </w:t>
      </w:r>
      <w:r>
        <w:rPr>
          <w:sz w:val="26"/>
        </w:rPr>
        <w:t>across</w:t>
      </w:r>
      <w:r>
        <w:rPr>
          <w:spacing w:val="-12"/>
          <w:sz w:val="26"/>
        </w:rPr>
        <w:t xml:space="preserve"> </w:t>
      </w:r>
      <w:r>
        <w:rPr>
          <w:sz w:val="26"/>
        </w:rPr>
        <w:t>Arts</w:t>
      </w:r>
      <w:r>
        <w:rPr>
          <w:spacing w:val="-10"/>
          <w:sz w:val="26"/>
        </w:rPr>
        <w:t xml:space="preserve"> </w:t>
      </w:r>
      <w:r>
        <w:rPr>
          <w:sz w:val="26"/>
        </w:rPr>
        <w:t>streams.</w:t>
      </w:r>
      <w:r>
        <w:rPr>
          <w:spacing w:val="-12"/>
          <w:sz w:val="26"/>
        </w:rPr>
        <w:t xml:space="preserve"> </w:t>
      </w:r>
      <w:r>
        <w:rPr>
          <w:sz w:val="26"/>
        </w:rPr>
        <w:t>In</w:t>
      </w:r>
      <w:r>
        <w:rPr>
          <w:spacing w:val="-12"/>
          <w:sz w:val="26"/>
        </w:rPr>
        <w:t xml:space="preserve"> </w:t>
      </w:r>
      <w:r>
        <w:rPr>
          <w:sz w:val="26"/>
        </w:rPr>
        <w:t>alignment</w:t>
      </w:r>
      <w:r>
        <w:rPr>
          <w:spacing w:val="-10"/>
          <w:sz w:val="26"/>
        </w:rPr>
        <w:t xml:space="preserve"> </w:t>
      </w:r>
      <w:r>
        <w:rPr>
          <w:sz w:val="26"/>
        </w:rPr>
        <w:t>with</w:t>
      </w:r>
      <w:r>
        <w:rPr>
          <w:spacing w:val="-12"/>
          <w:sz w:val="26"/>
        </w:rPr>
        <w:t xml:space="preserve"> </w:t>
      </w:r>
      <w:r>
        <w:rPr>
          <w:sz w:val="26"/>
        </w:rPr>
        <w:t>NEP</w:t>
      </w:r>
      <w:r>
        <w:rPr>
          <w:spacing w:val="-12"/>
          <w:sz w:val="26"/>
        </w:rPr>
        <w:t xml:space="preserve"> </w:t>
      </w:r>
      <w:r>
        <w:rPr>
          <w:sz w:val="26"/>
        </w:rPr>
        <w:t>2020,</w:t>
      </w:r>
      <w:r>
        <w:rPr>
          <w:spacing w:val="-12"/>
          <w:sz w:val="26"/>
        </w:rPr>
        <w:t xml:space="preserve"> </w:t>
      </w:r>
      <w:r>
        <w:rPr>
          <w:sz w:val="26"/>
        </w:rPr>
        <w:t>we</w:t>
      </w:r>
      <w:r>
        <w:rPr>
          <w:spacing w:val="-12"/>
          <w:sz w:val="26"/>
        </w:rPr>
        <w:t xml:space="preserve"> </w:t>
      </w:r>
      <w:r>
        <w:rPr>
          <w:sz w:val="26"/>
        </w:rPr>
        <w:t>request</w:t>
      </w:r>
      <w:r>
        <w:rPr>
          <w:spacing w:val="-9"/>
          <w:sz w:val="26"/>
        </w:rPr>
        <w:t xml:space="preserve"> </w:t>
      </w:r>
      <w:r>
        <w:rPr>
          <w:sz w:val="26"/>
        </w:rPr>
        <w:t>your</w:t>
      </w:r>
      <w:r>
        <w:rPr>
          <w:spacing w:val="-12"/>
          <w:sz w:val="26"/>
        </w:rPr>
        <w:t xml:space="preserve"> </w:t>
      </w:r>
      <w:r>
        <w:rPr>
          <w:sz w:val="26"/>
        </w:rPr>
        <w:t>esteemed organization</w:t>
      </w:r>
      <w:r>
        <w:rPr>
          <w:spacing w:val="-2"/>
          <w:sz w:val="26"/>
        </w:rPr>
        <w:t xml:space="preserve"> </w:t>
      </w:r>
      <w:r>
        <w:rPr>
          <w:sz w:val="26"/>
        </w:rPr>
        <w:t>to</w:t>
      </w:r>
      <w:r>
        <w:rPr>
          <w:spacing w:val="-3"/>
          <w:sz w:val="26"/>
        </w:rPr>
        <w:t xml:space="preserve"> </w:t>
      </w:r>
      <w:r>
        <w:rPr>
          <w:sz w:val="26"/>
        </w:rPr>
        <w:t>provide Internship</w:t>
      </w:r>
      <w:r>
        <w:rPr>
          <w:spacing w:val="-2"/>
          <w:sz w:val="26"/>
        </w:rPr>
        <w:t xml:space="preserve"> </w:t>
      </w:r>
      <w:r>
        <w:rPr>
          <w:sz w:val="26"/>
        </w:rPr>
        <w:t>opportunities</w:t>
      </w:r>
      <w:r>
        <w:rPr>
          <w:spacing w:val="-2"/>
          <w:sz w:val="26"/>
        </w:rPr>
        <w:t xml:space="preserve"> </w:t>
      </w:r>
      <w:r>
        <w:rPr>
          <w:sz w:val="26"/>
        </w:rPr>
        <w:t>for</w:t>
      </w:r>
      <w:r>
        <w:rPr>
          <w:spacing w:val="-2"/>
          <w:sz w:val="26"/>
        </w:rPr>
        <w:t xml:space="preserve"> </w:t>
      </w:r>
      <w:r>
        <w:rPr>
          <w:sz w:val="26"/>
        </w:rPr>
        <w:t>our</w:t>
      </w:r>
      <w:r>
        <w:rPr>
          <w:spacing w:val="-2"/>
          <w:sz w:val="26"/>
        </w:rPr>
        <w:t xml:space="preserve"> </w:t>
      </w:r>
      <w:r>
        <w:rPr>
          <w:sz w:val="26"/>
        </w:rPr>
        <w:t>undergraduate</w:t>
      </w:r>
      <w:r>
        <w:rPr>
          <w:spacing w:val="-2"/>
          <w:sz w:val="26"/>
        </w:rPr>
        <w:t xml:space="preserve"> </w:t>
      </w:r>
      <w:r>
        <w:rPr>
          <w:sz w:val="26"/>
        </w:rPr>
        <w:t>students</w:t>
      </w:r>
      <w:r>
        <w:rPr>
          <w:spacing w:val="-3"/>
          <w:sz w:val="26"/>
        </w:rPr>
        <w:t xml:space="preserve"> </w:t>
      </w:r>
      <w:r>
        <w:rPr>
          <w:sz w:val="26"/>
        </w:rPr>
        <w:t>to</w:t>
      </w:r>
      <w:r>
        <w:rPr>
          <w:spacing w:val="-3"/>
          <w:sz w:val="26"/>
        </w:rPr>
        <w:t xml:space="preserve"> </w:t>
      </w:r>
      <w:r>
        <w:rPr>
          <w:sz w:val="26"/>
        </w:rPr>
        <w:t>gain practical experience and industry-exposure.</w:t>
      </w:r>
    </w:p>
    <w:p w14:paraId="3671E171" w14:textId="77777777" w:rsidR="004F41CC" w:rsidRDefault="00000000">
      <w:pPr>
        <w:spacing w:line="298" w:lineRule="exact"/>
        <w:ind w:left="165"/>
        <w:jc w:val="both"/>
        <w:rPr>
          <w:sz w:val="26"/>
        </w:rPr>
      </w:pPr>
      <w:r>
        <w:rPr>
          <w:sz w:val="26"/>
        </w:rPr>
        <w:t>The</w:t>
      </w:r>
      <w:r>
        <w:rPr>
          <w:spacing w:val="-8"/>
          <w:sz w:val="26"/>
        </w:rPr>
        <w:t xml:space="preserve"> </w:t>
      </w:r>
      <w:r>
        <w:rPr>
          <w:sz w:val="26"/>
        </w:rPr>
        <w:t>following</w:t>
      </w:r>
      <w:r>
        <w:rPr>
          <w:spacing w:val="-7"/>
          <w:sz w:val="26"/>
        </w:rPr>
        <w:t xml:space="preserve"> </w:t>
      </w:r>
      <w:r>
        <w:rPr>
          <w:sz w:val="26"/>
        </w:rPr>
        <w:t>students</w:t>
      </w:r>
      <w:r>
        <w:rPr>
          <w:spacing w:val="-5"/>
          <w:sz w:val="26"/>
        </w:rPr>
        <w:t xml:space="preserve"> </w:t>
      </w:r>
      <w:r>
        <w:rPr>
          <w:sz w:val="26"/>
        </w:rPr>
        <w:t>seek</w:t>
      </w:r>
      <w:r>
        <w:rPr>
          <w:spacing w:val="-8"/>
          <w:sz w:val="26"/>
        </w:rPr>
        <w:t xml:space="preserve"> </w:t>
      </w:r>
      <w:r>
        <w:rPr>
          <w:sz w:val="26"/>
        </w:rPr>
        <w:t>practical</w:t>
      </w:r>
      <w:r>
        <w:rPr>
          <w:spacing w:val="-7"/>
          <w:sz w:val="26"/>
        </w:rPr>
        <w:t xml:space="preserve"> </w:t>
      </w:r>
      <w:r>
        <w:rPr>
          <w:spacing w:val="-2"/>
          <w:sz w:val="26"/>
        </w:rPr>
        <w:t>training:</w:t>
      </w:r>
    </w:p>
    <w:p w14:paraId="49E2793A" w14:textId="77777777" w:rsidR="004F41CC" w:rsidRDefault="004F41CC">
      <w:pPr>
        <w:pStyle w:val="BodyText"/>
        <w:spacing w:before="9" w:after="1"/>
        <w:rPr>
          <w:sz w:val="1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89"/>
        <w:gridCol w:w="4396"/>
        <w:gridCol w:w="1275"/>
        <w:gridCol w:w="1278"/>
        <w:gridCol w:w="2269"/>
      </w:tblGrid>
      <w:tr w:rsidR="004F41CC" w14:paraId="6E7C8168" w14:textId="77777777">
        <w:trPr>
          <w:trHeight w:val="448"/>
        </w:trPr>
        <w:tc>
          <w:tcPr>
            <w:tcW w:w="989" w:type="dxa"/>
          </w:tcPr>
          <w:p w14:paraId="1051835C" w14:textId="77777777" w:rsidR="004F41CC" w:rsidRDefault="00000000">
            <w:pPr>
              <w:pStyle w:val="TableParagraph"/>
              <w:spacing w:before="2"/>
              <w:ind w:left="129"/>
              <w:rPr>
                <w:sz w:val="26"/>
              </w:rPr>
            </w:pPr>
            <w:r>
              <w:rPr>
                <w:spacing w:val="-2"/>
                <w:sz w:val="26"/>
              </w:rPr>
              <w:t>Sr.</w:t>
            </w:r>
            <w:r>
              <w:rPr>
                <w:spacing w:val="-14"/>
                <w:sz w:val="26"/>
              </w:rPr>
              <w:t xml:space="preserve"> </w:t>
            </w:r>
            <w:r>
              <w:rPr>
                <w:spacing w:val="-5"/>
                <w:sz w:val="26"/>
              </w:rPr>
              <w:t>No.</w:t>
            </w:r>
          </w:p>
        </w:tc>
        <w:tc>
          <w:tcPr>
            <w:tcW w:w="4396" w:type="dxa"/>
          </w:tcPr>
          <w:p w14:paraId="2229195F" w14:textId="77777777" w:rsidR="004F41CC" w:rsidRDefault="00000000">
            <w:pPr>
              <w:pStyle w:val="TableParagraph"/>
              <w:spacing w:before="2"/>
              <w:ind w:left="6"/>
              <w:jc w:val="center"/>
              <w:rPr>
                <w:sz w:val="26"/>
              </w:rPr>
            </w:pPr>
            <w:r>
              <w:rPr>
                <w:spacing w:val="-4"/>
                <w:sz w:val="26"/>
              </w:rPr>
              <w:t>Name</w:t>
            </w:r>
          </w:p>
        </w:tc>
        <w:tc>
          <w:tcPr>
            <w:tcW w:w="1275" w:type="dxa"/>
          </w:tcPr>
          <w:p w14:paraId="1DBF06CA" w14:textId="77777777" w:rsidR="004F41CC" w:rsidRDefault="00000000">
            <w:pPr>
              <w:pStyle w:val="TableParagraph"/>
              <w:spacing w:before="2"/>
              <w:ind w:left="354"/>
              <w:rPr>
                <w:sz w:val="26"/>
              </w:rPr>
            </w:pPr>
            <w:r>
              <w:rPr>
                <w:spacing w:val="-2"/>
                <w:sz w:val="26"/>
              </w:rPr>
              <w:t>Class</w:t>
            </w:r>
          </w:p>
        </w:tc>
        <w:tc>
          <w:tcPr>
            <w:tcW w:w="1278" w:type="dxa"/>
          </w:tcPr>
          <w:p w14:paraId="44742C7A" w14:textId="77777777" w:rsidR="004F41CC" w:rsidRDefault="00000000">
            <w:pPr>
              <w:pStyle w:val="TableParagraph"/>
              <w:spacing w:before="2"/>
              <w:ind w:left="219"/>
              <w:rPr>
                <w:sz w:val="26"/>
              </w:rPr>
            </w:pPr>
            <w:r>
              <w:rPr>
                <w:sz w:val="26"/>
              </w:rPr>
              <w:t>Roll</w:t>
            </w:r>
            <w:r>
              <w:rPr>
                <w:spacing w:val="-9"/>
                <w:sz w:val="26"/>
              </w:rPr>
              <w:t xml:space="preserve"> </w:t>
            </w:r>
            <w:r>
              <w:rPr>
                <w:spacing w:val="-5"/>
                <w:sz w:val="26"/>
              </w:rPr>
              <w:t>No</w:t>
            </w:r>
          </w:p>
        </w:tc>
        <w:tc>
          <w:tcPr>
            <w:tcW w:w="2269" w:type="dxa"/>
          </w:tcPr>
          <w:p w14:paraId="37DB2DE5" w14:textId="77777777" w:rsidR="004F41CC" w:rsidRDefault="00000000">
            <w:pPr>
              <w:pStyle w:val="TableParagraph"/>
              <w:spacing w:before="2"/>
              <w:jc w:val="center"/>
              <w:rPr>
                <w:sz w:val="26"/>
              </w:rPr>
            </w:pPr>
            <w:r>
              <w:rPr>
                <w:spacing w:val="-2"/>
                <w:sz w:val="26"/>
              </w:rPr>
              <w:t>Mobile</w:t>
            </w:r>
          </w:p>
        </w:tc>
      </w:tr>
      <w:tr w:rsidR="004F41CC" w14:paraId="4C34FEFD" w14:textId="77777777">
        <w:trPr>
          <w:trHeight w:val="448"/>
        </w:trPr>
        <w:tc>
          <w:tcPr>
            <w:tcW w:w="989" w:type="dxa"/>
          </w:tcPr>
          <w:p w14:paraId="397D5D1B" w14:textId="77777777" w:rsidR="004F41CC" w:rsidRDefault="004F41CC">
            <w:pPr>
              <w:pStyle w:val="TableParagraph"/>
              <w:rPr>
                <w:sz w:val="24"/>
              </w:rPr>
            </w:pPr>
          </w:p>
        </w:tc>
        <w:tc>
          <w:tcPr>
            <w:tcW w:w="4396" w:type="dxa"/>
          </w:tcPr>
          <w:p w14:paraId="1969A50F" w14:textId="77777777" w:rsidR="004F41CC" w:rsidRDefault="004F41CC">
            <w:pPr>
              <w:pStyle w:val="TableParagraph"/>
              <w:rPr>
                <w:sz w:val="24"/>
              </w:rPr>
            </w:pPr>
          </w:p>
        </w:tc>
        <w:tc>
          <w:tcPr>
            <w:tcW w:w="1275" w:type="dxa"/>
          </w:tcPr>
          <w:p w14:paraId="04EDF889" w14:textId="77777777" w:rsidR="004F41CC" w:rsidRDefault="004F41CC">
            <w:pPr>
              <w:pStyle w:val="TableParagraph"/>
              <w:rPr>
                <w:sz w:val="24"/>
              </w:rPr>
            </w:pPr>
          </w:p>
        </w:tc>
        <w:tc>
          <w:tcPr>
            <w:tcW w:w="1278" w:type="dxa"/>
          </w:tcPr>
          <w:p w14:paraId="38644935" w14:textId="77777777" w:rsidR="004F41CC" w:rsidRDefault="004F41CC">
            <w:pPr>
              <w:pStyle w:val="TableParagraph"/>
              <w:rPr>
                <w:sz w:val="24"/>
              </w:rPr>
            </w:pPr>
          </w:p>
        </w:tc>
        <w:tc>
          <w:tcPr>
            <w:tcW w:w="2269" w:type="dxa"/>
          </w:tcPr>
          <w:p w14:paraId="7A593AE3" w14:textId="77777777" w:rsidR="004F41CC" w:rsidRDefault="004F41CC">
            <w:pPr>
              <w:pStyle w:val="TableParagraph"/>
              <w:rPr>
                <w:sz w:val="24"/>
              </w:rPr>
            </w:pPr>
          </w:p>
        </w:tc>
      </w:tr>
      <w:tr w:rsidR="004F41CC" w14:paraId="1353AAF0" w14:textId="77777777">
        <w:trPr>
          <w:trHeight w:val="448"/>
        </w:trPr>
        <w:tc>
          <w:tcPr>
            <w:tcW w:w="989" w:type="dxa"/>
          </w:tcPr>
          <w:p w14:paraId="282718BD" w14:textId="77777777" w:rsidR="004F41CC" w:rsidRDefault="004F41CC">
            <w:pPr>
              <w:pStyle w:val="TableParagraph"/>
              <w:rPr>
                <w:sz w:val="24"/>
              </w:rPr>
            </w:pPr>
          </w:p>
        </w:tc>
        <w:tc>
          <w:tcPr>
            <w:tcW w:w="4396" w:type="dxa"/>
          </w:tcPr>
          <w:p w14:paraId="7EECC28E" w14:textId="77777777" w:rsidR="004F41CC" w:rsidRDefault="004F41CC">
            <w:pPr>
              <w:pStyle w:val="TableParagraph"/>
              <w:rPr>
                <w:sz w:val="24"/>
              </w:rPr>
            </w:pPr>
          </w:p>
        </w:tc>
        <w:tc>
          <w:tcPr>
            <w:tcW w:w="1275" w:type="dxa"/>
          </w:tcPr>
          <w:p w14:paraId="5BF0AEC1" w14:textId="77777777" w:rsidR="004F41CC" w:rsidRDefault="004F41CC">
            <w:pPr>
              <w:pStyle w:val="TableParagraph"/>
              <w:rPr>
                <w:sz w:val="24"/>
              </w:rPr>
            </w:pPr>
          </w:p>
        </w:tc>
        <w:tc>
          <w:tcPr>
            <w:tcW w:w="1278" w:type="dxa"/>
          </w:tcPr>
          <w:p w14:paraId="3B6D14FB" w14:textId="77777777" w:rsidR="004F41CC" w:rsidRDefault="004F41CC">
            <w:pPr>
              <w:pStyle w:val="TableParagraph"/>
              <w:rPr>
                <w:sz w:val="24"/>
              </w:rPr>
            </w:pPr>
          </w:p>
        </w:tc>
        <w:tc>
          <w:tcPr>
            <w:tcW w:w="2269" w:type="dxa"/>
          </w:tcPr>
          <w:p w14:paraId="62CAA61E" w14:textId="77777777" w:rsidR="004F41CC" w:rsidRDefault="004F41CC">
            <w:pPr>
              <w:pStyle w:val="TableParagraph"/>
              <w:rPr>
                <w:sz w:val="24"/>
              </w:rPr>
            </w:pPr>
          </w:p>
        </w:tc>
      </w:tr>
      <w:tr w:rsidR="004F41CC" w14:paraId="2F32E981" w14:textId="77777777">
        <w:trPr>
          <w:trHeight w:val="448"/>
        </w:trPr>
        <w:tc>
          <w:tcPr>
            <w:tcW w:w="989" w:type="dxa"/>
          </w:tcPr>
          <w:p w14:paraId="0BD16B18" w14:textId="77777777" w:rsidR="004F41CC" w:rsidRDefault="004F41CC">
            <w:pPr>
              <w:pStyle w:val="TableParagraph"/>
              <w:rPr>
                <w:sz w:val="24"/>
              </w:rPr>
            </w:pPr>
          </w:p>
        </w:tc>
        <w:tc>
          <w:tcPr>
            <w:tcW w:w="4396" w:type="dxa"/>
          </w:tcPr>
          <w:p w14:paraId="7C062A24" w14:textId="77777777" w:rsidR="004F41CC" w:rsidRDefault="004F41CC">
            <w:pPr>
              <w:pStyle w:val="TableParagraph"/>
              <w:rPr>
                <w:sz w:val="24"/>
              </w:rPr>
            </w:pPr>
          </w:p>
        </w:tc>
        <w:tc>
          <w:tcPr>
            <w:tcW w:w="1275" w:type="dxa"/>
          </w:tcPr>
          <w:p w14:paraId="138BB0A6" w14:textId="77777777" w:rsidR="004F41CC" w:rsidRDefault="004F41CC">
            <w:pPr>
              <w:pStyle w:val="TableParagraph"/>
              <w:rPr>
                <w:sz w:val="24"/>
              </w:rPr>
            </w:pPr>
          </w:p>
        </w:tc>
        <w:tc>
          <w:tcPr>
            <w:tcW w:w="1278" w:type="dxa"/>
          </w:tcPr>
          <w:p w14:paraId="710496A9" w14:textId="77777777" w:rsidR="004F41CC" w:rsidRDefault="004F41CC">
            <w:pPr>
              <w:pStyle w:val="TableParagraph"/>
              <w:rPr>
                <w:sz w:val="24"/>
              </w:rPr>
            </w:pPr>
          </w:p>
        </w:tc>
        <w:tc>
          <w:tcPr>
            <w:tcW w:w="2269" w:type="dxa"/>
          </w:tcPr>
          <w:p w14:paraId="5814C0BD" w14:textId="77777777" w:rsidR="004F41CC" w:rsidRDefault="004F41CC">
            <w:pPr>
              <w:pStyle w:val="TableParagraph"/>
              <w:rPr>
                <w:sz w:val="24"/>
              </w:rPr>
            </w:pPr>
          </w:p>
        </w:tc>
      </w:tr>
    </w:tbl>
    <w:p w14:paraId="4F34C158" w14:textId="77777777" w:rsidR="004F41CC" w:rsidRDefault="004F41CC">
      <w:pPr>
        <w:pStyle w:val="BodyText"/>
        <w:spacing w:before="153"/>
        <w:rPr>
          <w:sz w:val="26"/>
        </w:rPr>
      </w:pPr>
    </w:p>
    <w:p w14:paraId="35EA31C0" w14:textId="77777777" w:rsidR="004F41CC" w:rsidRDefault="00000000">
      <w:pPr>
        <w:spacing w:line="360" w:lineRule="auto"/>
        <w:ind w:left="165" w:right="1295"/>
        <w:jc w:val="both"/>
        <w:rPr>
          <w:sz w:val="26"/>
        </w:rPr>
      </w:pPr>
      <w:r>
        <w:rPr>
          <w:sz w:val="26"/>
        </w:rPr>
        <w:t>Student’s resumes are attached for your review. Kindly confirm availability. A confirmation within one week would be highly appreciated.</w:t>
      </w:r>
    </w:p>
    <w:p w14:paraId="748351FD" w14:textId="77777777" w:rsidR="004F41CC" w:rsidRDefault="004F41CC">
      <w:pPr>
        <w:pStyle w:val="BodyText"/>
        <w:spacing w:before="151"/>
        <w:rPr>
          <w:sz w:val="26"/>
        </w:rPr>
      </w:pPr>
    </w:p>
    <w:p w14:paraId="6CED3C70" w14:textId="77777777" w:rsidR="004F41CC" w:rsidRDefault="00000000">
      <w:pPr>
        <w:ind w:left="6315"/>
        <w:rPr>
          <w:sz w:val="26"/>
        </w:rPr>
      </w:pPr>
      <w:r>
        <w:rPr>
          <w:sz w:val="26"/>
        </w:rPr>
        <w:t>Yours</w:t>
      </w:r>
      <w:r>
        <w:rPr>
          <w:spacing w:val="-5"/>
          <w:sz w:val="26"/>
        </w:rPr>
        <w:t xml:space="preserve"> </w:t>
      </w:r>
      <w:r>
        <w:rPr>
          <w:spacing w:val="-2"/>
          <w:sz w:val="26"/>
        </w:rPr>
        <w:t>sincerely,</w:t>
      </w:r>
    </w:p>
    <w:p w14:paraId="64347352" w14:textId="77777777" w:rsidR="004F41CC" w:rsidRDefault="004F41CC">
      <w:pPr>
        <w:pStyle w:val="BodyText"/>
        <w:rPr>
          <w:sz w:val="20"/>
        </w:rPr>
      </w:pPr>
    </w:p>
    <w:p w14:paraId="4B38FA83" w14:textId="77777777" w:rsidR="004F41CC" w:rsidRDefault="004F41CC">
      <w:pPr>
        <w:pStyle w:val="BodyText"/>
        <w:rPr>
          <w:sz w:val="20"/>
        </w:rPr>
      </w:pPr>
    </w:p>
    <w:p w14:paraId="63EF58BE" w14:textId="77777777" w:rsidR="004F41CC" w:rsidRDefault="00000000">
      <w:pPr>
        <w:pStyle w:val="BodyText"/>
        <w:spacing w:before="175"/>
        <w:rPr>
          <w:sz w:val="20"/>
        </w:rPr>
      </w:pPr>
      <w:r>
        <w:rPr>
          <w:noProof/>
          <w:sz w:val="20"/>
        </w:rPr>
        <mc:AlternateContent>
          <mc:Choice Requires="wps">
            <w:drawing>
              <wp:anchor distT="0" distB="0" distL="0" distR="0" simplePos="0" relativeHeight="251666432" behindDoc="1" locked="0" layoutInCell="1" allowOverlap="1" wp14:anchorId="65243A50" wp14:editId="39DE017B">
                <wp:simplePos x="0" y="0"/>
                <wp:positionH relativeFrom="page">
                  <wp:posOffset>4115435</wp:posOffset>
                </wp:positionH>
                <wp:positionV relativeFrom="paragraph">
                  <wp:posOffset>271780</wp:posOffset>
                </wp:positionV>
                <wp:extent cx="2474595" cy="127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2474595" cy="1270"/>
                        </a:xfrm>
                        <a:custGeom>
                          <a:avLst/>
                          <a:gdLst/>
                          <a:ahLst/>
                          <a:cxnLst/>
                          <a:rect l="l" t="t" r="r" b="b"/>
                          <a:pathLst>
                            <a:path w="2474595">
                              <a:moveTo>
                                <a:pt x="0" y="0"/>
                              </a:moveTo>
                              <a:lnTo>
                                <a:pt x="2474147" y="0"/>
                              </a:lnTo>
                            </a:path>
                          </a:pathLst>
                        </a:custGeom>
                        <a:ln w="6681">
                          <a:solidFill>
                            <a:srgbClr val="000000"/>
                          </a:solidFill>
                          <a:prstDash val="solid"/>
                        </a:ln>
                      </wps:spPr>
                      <wps:bodyPr wrap="square" lIns="0" tIns="0" rIns="0" bIns="0" rtlCol="0">
                        <a:noAutofit/>
                      </wps:bodyPr>
                    </wps:wsp>
                  </a:graphicData>
                </a:graphic>
              </wp:anchor>
            </w:drawing>
          </mc:Choice>
          <mc:Fallback>
            <w:pict>
              <v:shape w14:anchorId="29BA11DF" id="Graphic 27" o:spid="_x0000_s1026" style="position:absolute;margin-left:324.05pt;margin-top:21.4pt;width:194.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474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" path="m,l2474147,e" filled="f" strokeweight=".18558mm">
                <v:path arrowok="t"/>
                <w10:wrap type="topAndBottom" anchorx="page"/>
              </v:shape>
            </w:pict>
          </mc:Fallback>
        </mc:AlternateContent>
      </w:r>
    </w:p>
    <w:p w14:paraId="702C531A" w14:textId="77777777" w:rsidR="004F41CC" w:rsidRDefault="004F41CC">
      <w:pPr>
        <w:pStyle w:val="BodyText"/>
        <w:rPr>
          <w:sz w:val="20"/>
        </w:rPr>
        <w:sectPr w:rsidR="004F41CC">
          <w:pgSz w:w="11910" w:h="16840"/>
          <w:pgMar w:top="1340" w:right="141" w:bottom="800" w:left="1275" w:header="758" w:footer="608" w:gutter="0"/>
          <w:cols w:space="720"/>
        </w:sectPr>
      </w:pPr>
    </w:p>
    <w:p w14:paraId="0D3CD8F3" w14:textId="77777777" w:rsidR="00813701" w:rsidRDefault="00000000" w:rsidP="00813701">
      <w:pPr>
        <w:spacing w:before="88"/>
        <w:ind w:right="1135"/>
        <w:jc w:val="center"/>
        <w:rPr>
          <w:b/>
          <w:sz w:val="24"/>
        </w:rPr>
      </w:pPr>
      <w:r>
        <w:rPr>
          <w:b/>
          <w:sz w:val="24"/>
        </w:rPr>
        <w:lastRenderedPageBreak/>
        <w:t>Appendix</w:t>
      </w:r>
      <w:r>
        <w:rPr>
          <w:b/>
          <w:spacing w:val="-1"/>
          <w:sz w:val="24"/>
        </w:rPr>
        <w:t xml:space="preserve"> </w:t>
      </w:r>
      <w:r>
        <w:rPr>
          <w:b/>
          <w:sz w:val="24"/>
        </w:rPr>
        <w:t>IV:</w:t>
      </w:r>
      <w:r>
        <w:rPr>
          <w:b/>
          <w:spacing w:val="-3"/>
          <w:sz w:val="24"/>
        </w:rPr>
        <w:t xml:space="preserve"> </w:t>
      </w:r>
      <w:r>
        <w:rPr>
          <w:b/>
          <w:sz w:val="24"/>
        </w:rPr>
        <w:t>Student</w:t>
      </w:r>
      <w:r>
        <w:rPr>
          <w:b/>
          <w:spacing w:val="-1"/>
          <w:sz w:val="24"/>
        </w:rPr>
        <w:t xml:space="preserve"> </w:t>
      </w:r>
      <w:r>
        <w:rPr>
          <w:b/>
          <w:sz w:val="24"/>
        </w:rPr>
        <w:t>Diary</w:t>
      </w:r>
      <w:r>
        <w:rPr>
          <w:b/>
          <w:spacing w:val="-2"/>
          <w:sz w:val="24"/>
        </w:rPr>
        <w:t xml:space="preserve"> </w:t>
      </w:r>
      <w:r>
        <w:rPr>
          <w:b/>
          <w:sz w:val="24"/>
        </w:rPr>
        <w:t>(Log)</w:t>
      </w:r>
      <w:r>
        <w:rPr>
          <w:b/>
          <w:spacing w:val="-1"/>
          <w:sz w:val="24"/>
        </w:rPr>
        <w:t xml:space="preserve"> </w:t>
      </w:r>
      <w:r>
        <w:rPr>
          <w:b/>
          <w:sz w:val="24"/>
        </w:rPr>
        <w:t>Recording</w:t>
      </w:r>
      <w:r>
        <w:rPr>
          <w:b/>
          <w:spacing w:val="-1"/>
          <w:sz w:val="24"/>
        </w:rPr>
        <w:t xml:space="preserve"> </w:t>
      </w:r>
      <w:r>
        <w:rPr>
          <w:b/>
          <w:spacing w:val="-2"/>
          <w:sz w:val="24"/>
        </w:rPr>
        <w:t>Format</w:t>
      </w:r>
      <w:r w:rsidR="00813701">
        <w:rPr>
          <w:b/>
          <w:sz w:val="24"/>
        </w:rPr>
        <w:t xml:space="preserve"> </w:t>
      </w:r>
    </w:p>
    <w:p w14:paraId="655BB5FB" w14:textId="77777777" w:rsidR="00813701" w:rsidRDefault="00813701" w:rsidP="00813701">
      <w:pPr>
        <w:spacing w:before="88"/>
        <w:ind w:right="1135"/>
        <w:jc w:val="center"/>
        <w:rPr>
          <w:b/>
          <w:sz w:val="24"/>
        </w:rPr>
      </w:pPr>
    </w:p>
    <w:p w14:paraId="2A04FD5E" w14:textId="5FF6333E" w:rsidR="004F41CC" w:rsidRPr="00813701" w:rsidRDefault="00813701" w:rsidP="00813701">
      <w:pPr>
        <w:spacing w:before="88"/>
        <w:ind w:right="1135"/>
        <w:rPr>
          <w:b/>
          <w:sz w:val="24"/>
        </w:rPr>
      </w:pPr>
      <w:r>
        <w:rPr>
          <w:b/>
          <w:sz w:val="24"/>
        </w:rPr>
        <w:t xml:space="preserve">    </w:t>
      </w:r>
      <w:r>
        <w:rPr>
          <w:sz w:val="28"/>
        </w:rPr>
        <w:t xml:space="preserve">College:  </w:t>
      </w:r>
      <w:r w:rsidRPr="00813701">
        <w:rPr>
          <w:sz w:val="28"/>
          <w:u w:val="single"/>
        </w:rPr>
        <w:t>shri kiritbhai dahyabhai patel college</w:t>
      </w:r>
      <w:r>
        <w:rPr>
          <w:sz w:val="28"/>
          <w:u w:val="single"/>
        </w:rPr>
        <w:tab/>
      </w:r>
    </w:p>
    <w:p w14:paraId="1C78D04C" w14:textId="3353F159" w:rsidR="004F41CC" w:rsidRPr="00573864" w:rsidRDefault="00000000" w:rsidP="00573864">
      <w:pPr>
        <w:tabs>
          <w:tab w:val="left" w:pos="1054"/>
          <w:tab w:val="left" w:pos="2393"/>
          <w:tab w:val="left" w:pos="2519"/>
          <w:tab w:val="left" w:pos="3436"/>
          <w:tab w:val="left" w:pos="5004"/>
          <w:tab w:val="left" w:pos="5692"/>
          <w:tab w:val="left" w:pos="6308"/>
          <w:tab w:val="left" w:pos="7915"/>
        </w:tabs>
        <w:spacing w:before="282" w:line="360" w:lineRule="auto"/>
        <w:ind w:left="165" w:right="1293"/>
        <w:rPr>
          <w:spacing w:val="40"/>
          <w:sz w:val="28"/>
        </w:rPr>
      </w:pPr>
      <w:r>
        <w:rPr>
          <w:spacing w:val="-2"/>
          <w:sz w:val="28"/>
        </w:rPr>
        <w:t>Class:</w:t>
      </w:r>
      <w:r>
        <w:rPr>
          <w:sz w:val="28"/>
        </w:rPr>
        <w:tab/>
      </w:r>
      <w:r w:rsidR="006220F3">
        <w:rPr>
          <w:sz w:val="28"/>
          <w:u w:val="single"/>
        </w:rPr>
        <w:t>bca</w:t>
      </w:r>
      <w:r>
        <w:rPr>
          <w:sz w:val="28"/>
          <w:u w:val="single"/>
        </w:rPr>
        <w:tab/>
      </w:r>
      <w:r>
        <w:rPr>
          <w:spacing w:val="40"/>
          <w:sz w:val="28"/>
        </w:rPr>
        <w:t xml:space="preserve"> </w:t>
      </w:r>
      <w:r>
        <w:rPr>
          <w:sz w:val="28"/>
        </w:rPr>
        <w:t>Sem:</w:t>
      </w:r>
      <w:r>
        <w:rPr>
          <w:sz w:val="28"/>
        </w:rPr>
        <w:tab/>
      </w:r>
      <w:r w:rsidRPr="00573864">
        <w:rPr>
          <w:spacing w:val="-10"/>
          <w:sz w:val="28"/>
          <w:u w:val="single"/>
        </w:rPr>
        <w:t>6</w:t>
      </w:r>
      <w:r w:rsidR="00573864">
        <w:rPr>
          <w:sz w:val="28"/>
        </w:rPr>
        <w:t xml:space="preserve">         </w:t>
      </w:r>
      <w:r>
        <w:rPr>
          <w:spacing w:val="-4"/>
          <w:sz w:val="28"/>
        </w:rPr>
        <w:t>Roll</w:t>
      </w:r>
      <w:r w:rsidR="00573864">
        <w:rPr>
          <w:sz w:val="28"/>
        </w:rPr>
        <w:t xml:space="preserve"> </w:t>
      </w:r>
      <w:r>
        <w:rPr>
          <w:spacing w:val="-4"/>
          <w:sz w:val="28"/>
        </w:rPr>
        <w:t>No.</w:t>
      </w:r>
      <w:r w:rsidR="00573864">
        <w:rPr>
          <w:sz w:val="28"/>
        </w:rPr>
        <w:t xml:space="preserve"> </w:t>
      </w:r>
      <w:r w:rsidR="006220F3">
        <w:rPr>
          <w:sz w:val="28"/>
          <w:u w:val="single"/>
        </w:rPr>
        <w:t>04</w:t>
      </w:r>
      <w:r w:rsidR="00573864">
        <w:rPr>
          <w:sz w:val="28"/>
          <w:u w:val="single"/>
        </w:rPr>
        <w:t xml:space="preserve"> </w:t>
      </w:r>
      <w:r w:rsidR="00573864" w:rsidRPr="00573864">
        <w:rPr>
          <w:sz w:val="28"/>
        </w:rPr>
        <w:t xml:space="preserve">     </w:t>
      </w:r>
      <w:r>
        <w:rPr>
          <w:sz w:val="28"/>
        </w:rPr>
        <w:t xml:space="preserve">Academic </w:t>
      </w:r>
      <w:r>
        <w:rPr>
          <w:spacing w:val="-2"/>
          <w:sz w:val="28"/>
        </w:rPr>
        <w:t>Year:</w:t>
      </w:r>
      <w:r>
        <w:rPr>
          <w:sz w:val="28"/>
          <w:u w:val="single"/>
        </w:rPr>
        <w:tab/>
      </w:r>
      <w:r w:rsidR="00813701">
        <w:rPr>
          <w:sz w:val="28"/>
          <w:u w:val="single"/>
        </w:rPr>
        <w:t>202</w:t>
      </w:r>
      <w:r w:rsidR="00BC44E6">
        <w:rPr>
          <w:sz w:val="28"/>
          <w:u w:val="single"/>
        </w:rPr>
        <w:t>5-26</w:t>
      </w:r>
    </w:p>
    <w:p w14:paraId="61DBC295" w14:textId="50704AD0" w:rsidR="004F41CC" w:rsidRDefault="00000000">
      <w:pPr>
        <w:tabs>
          <w:tab w:val="left" w:pos="8058"/>
        </w:tabs>
        <w:spacing w:before="119"/>
        <w:ind w:left="165"/>
        <w:rPr>
          <w:sz w:val="28"/>
        </w:rPr>
      </w:pPr>
      <w:r>
        <w:rPr>
          <w:sz w:val="28"/>
        </w:rPr>
        <w:t xml:space="preserve">Student’s Name: </w:t>
      </w:r>
      <w:r w:rsidR="006220F3">
        <w:rPr>
          <w:sz w:val="28"/>
          <w:u w:val="single"/>
        </w:rPr>
        <w:t>Bhatt Aastha Vijay</w:t>
      </w:r>
      <w:r w:rsidR="00BC44E6" w:rsidRPr="00BC44E6">
        <w:rPr>
          <w:sz w:val="28"/>
          <w:u w:val="single"/>
        </w:rPr>
        <w:t>bhai</w:t>
      </w:r>
      <w:r>
        <w:rPr>
          <w:sz w:val="28"/>
          <w:u w:val="single"/>
        </w:rPr>
        <w:tab/>
      </w:r>
    </w:p>
    <w:p w14:paraId="46C4B934" w14:textId="0F5E9652" w:rsidR="004F41CC" w:rsidRDefault="00000000">
      <w:pPr>
        <w:tabs>
          <w:tab w:val="left" w:pos="6718"/>
        </w:tabs>
        <w:spacing w:before="281"/>
        <w:ind w:left="165"/>
        <w:rPr>
          <w:sz w:val="28"/>
        </w:rPr>
      </w:pPr>
      <w:r>
        <w:rPr>
          <w:sz w:val="28"/>
        </w:rPr>
        <w:t xml:space="preserve">GU Enrolment No.: </w:t>
      </w:r>
      <w:r w:rsidR="00BC44E6">
        <w:rPr>
          <w:sz w:val="26"/>
          <w:u w:val="single"/>
        </w:rPr>
        <w:t>20</w:t>
      </w:r>
      <w:r w:rsidR="006220F3">
        <w:rPr>
          <w:sz w:val="26"/>
          <w:u w:val="single"/>
        </w:rPr>
        <w:t>2312101410</w:t>
      </w:r>
      <w:r>
        <w:rPr>
          <w:sz w:val="28"/>
          <w:u w:val="single"/>
        </w:rPr>
        <w:tab/>
      </w:r>
    </w:p>
    <w:p w14:paraId="0401C906" w14:textId="77777777" w:rsidR="004F41CC" w:rsidRDefault="004F41CC">
      <w:pPr>
        <w:pStyle w:val="BodyText"/>
        <w:spacing w:before="53"/>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02"/>
        <w:gridCol w:w="1805"/>
        <w:gridCol w:w="1802"/>
        <w:gridCol w:w="1802"/>
        <w:gridCol w:w="1804"/>
      </w:tblGrid>
      <w:tr w:rsidR="004F41CC" w14:paraId="0F47B828" w14:textId="77777777">
        <w:trPr>
          <w:trHeight w:val="897"/>
        </w:trPr>
        <w:tc>
          <w:tcPr>
            <w:tcW w:w="1802" w:type="dxa"/>
          </w:tcPr>
          <w:p w14:paraId="5389A972" w14:textId="77777777" w:rsidR="004F41CC" w:rsidRDefault="00000000">
            <w:pPr>
              <w:pStyle w:val="TableParagraph"/>
              <w:spacing w:before="2"/>
              <w:ind w:left="4"/>
              <w:jc w:val="center"/>
              <w:rPr>
                <w:sz w:val="26"/>
              </w:rPr>
            </w:pPr>
            <w:r>
              <w:rPr>
                <w:spacing w:val="-4"/>
                <w:sz w:val="26"/>
              </w:rPr>
              <w:t>Week</w:t>
            </w:r>
          </w:p>
        </w:tc>
        <w:tc>
          <w:tcPr>
            <w:tcW w:w="1805" w:type="dxa"/>
          </w:tcPr>
          <w:p w14:paraId="63365214" w14:textId="77777777" w:rsidR="004F41CC" w:rsidRDefault="00000000">
            <w:pPr>
              <w:pStyle w:val="TableParagraph"/>
              <w:spacing w:before="2"/>
              <w:ind w:left="148"/>
              <w:rPr>
                <w:sz w:val="26"/>
              </w:rPr>
            </w:pPr>
            <w:r>
              <w:rPr>
                <w:spacing w:val="-7"/>
                <w:sz w:val="26"/>
              </w:rPr>
              <w:t>Task</w:t>
            </w:r>
            <w:r>
              <w:rPr>
                <w:spacing w:val="-13"/>
                <w:sz w:val="26"/>
              </w:rPr>
              <w:t xml:space="preserve"> </w:t>
            </w:r>
            <w:r>
              <w:rPr>
                <w:spacing w:val="-2"/>
                <w:sz w:val="26"/>
              </w:rPr>
              <w:t>Assigned</w:t>
            </w:r>
          </w:p>
        </w:tc>
        <w:tc>
          <w:tcPr>
            <w:tcW w:w="1802" w:type="dxa"/>
          </w:tcPr>
          <w:p w14:paraId="35F7B709" w14:textId="77777777" w:rsidR="004F41CC" w:rsidRDefault="00000000">
            <w:pPr>
              <w:pStyle w:val="TableParagraph"/>
              <w:spacing w:before="2"/>
              <w:ind w:left="396"/>
              <w:rPr>
                <w:sz w:val="26"/>
              </w:rPr>
            </w:pPr>
            <w:r>
              <w:rPr>
                <w:spacing w:val="-2"/>
                <w:sz w:val="26"/>
              </w:rPr>
              <w:t>Activities</w:t>
            </w:r>
          </w:p>
          <w:p w14:paraId="7B35B214" w14:textId="77777777" w:rsidR="004F41CC" w:rsidRDefault="00000000">
            <w:pPr>
              <w:pStyle w:val="TableParagraph"/>
              <w:spacing w:before="149"/>
              <w:ind w:left="353"/>
              <w:rPr>
                <w:sz w:val="26"/>
              </w:rPr>
            </w:pPr>
            <w:r>
              <w:rPr>
                <w:spacing w:val="-2"/>
                <w:sz w:val="26"/>
              </w:rPr>
              <w:t>Performed</w:t>
            </w:r>
          </w:p>
        </w:tc>
        <w:tc>
          <w:tcPr>
            <w:tcW w:w="1802" w:type="dxa"/>
          </w:tcPr>
          <w:p w14:paraId="55FD92FD" w14:textId="77777777" w:rsidR="004F41CC" w:rsidRDefault="00000000">
            <w:pPr>
              <w:pStyle w:val="TableParagraph"/>
              <w:spacing w:before="2"/>
              <w:ind w:left="133"/>
              <w:rPr>
                <w:sz w:val="26"/>
              </w:rPr>
            </w:pPr>
            <w:r>
              <w:rPr>
                <w:sz w:val="26"/>
              </w:rPr>
              <w:t>Key</w:t>
            </w:r>
            <w:r>
              <w:rPr>
                <w:spacing w:val="-7"/>
                <w:sz w:val="26"/>
              </w:rPr>
              <w:t xml:space="preserve"> </w:t>
            </w:r>
            <w:r>
              <w:rPr>
                <w:spacing w:val="-2"/>
                <w:sz w:val="26"/>
              </w:rPr>
              <w:t>Learnings</w:t>
            </w:r>
          </w:p>
        </w:tc>
        <w:tc>
          <w:tcPr>
            <w:tcW w:w="1804" w:type="dxa"/>
          </w:tcPr>
          <w:p w14:paraId="7BFCD923" w14:textId="77777777" w:rsidR="004F41CC" w:rsidRDefault="00000000">
            <w:pPr>
              <w:pStyle w:val="TableParagraph"/>
              <w:spacing w:before="2"/>
              <w:ind w:left="347"/>
              <w:rPr>
                <w:sz w:val="26"/>
              </w:rPr>
            </w:pPr>
            <w:r>
              <w:rPr>
                <w:spacing w:val="-2"/>
                <w:sz w:val="26"/>
              </w:rPr>
              <w:t>Additional</w:t>
            </w:r>
          </w:p>
          <w:p w14:paraId="2E22FCC4" w14:textId="77777777" w:rsidR="004F41CC" w:rsidRDefault="00000000">
            <w:pPr>
              <w:pStyle w:val="TableParagraph"/>
              <w:spacing w:before="149"/>
              <w:ind w:left="441"/>
              <w:rPr>
                <w:sz w:val="26"/>
              </w:rPr>
            </w:pPr>
            <w:r>
              <w:rPr>
                <w:spacing w:val="-2"/>
                <w:sz w:val="26"/>
              </w:rPr>
              <w:t>Remarks</w:t>
            </w:r>
          </w:p>
        </w:tc>
      </w:tr>
      <w:tr w:rsidR="004F41CC" w14:paraId="6AB41BC0" w14:textId="77777777">
        <w:trPr>
          <w:trHeight w:val="1026"/>
        </w:trPr>
        <w:tc>
          <w:tcPr>
            <w:tcW w:w="1802" w:type="dxa"/>
          </w:tcPr>
          <w:p w14:paraId="4D709EE9" w14:textId="6802C4A3" w:rsidR="004F41CC" w:rsidRDefault="00813701">
            <w:pPr>
              <w:pStyle w:val="TableParagraph"/>
              <w:rPr>
                <w:sz w:val="24"/>
              </w:rPr>
            </w:pPr>
            <w:r>
              <w:rPr>
                <w:sz w:val="24"/>
              </w:rPr>
              <w:t>1</w:t>
            </w:r>
          </w:p>
        </w:tc>
        <w:tc>
          <w:tcPr>
            <w:tcW w:w="1805" w:type="dxa"/>
          </w:tcPr>
          <w:p w14:paraId="69871A0A" w14:textId="77777777" w:rsidR="003B3568" w:rsidRPr="003B3568" w:rsidRDefault="003B3568" w:rsidP="003B3568">
            <w:pPr>
              <w:pStyle w:val="TableParagraph"/>
              <w:rPr>
                <w:sz w:val="24"/>
              </w:rPr>
            </w:pPr>
            <w:r w:rsidRPr="003B3568">
              <w:rPr>
                <w:sz w:val="24"/>
              </w:rPr>
              <w:t>- Python installation and IDE setup</w:t>
            </w:r>
          </w:p>
          <w:p w14:paraId="7EFED2A9" w14:textId="77777777" w:rsidR="003B3568" w:rsidRPr="003B3568" w:rsidRDefault="003B3568" w:rsidP="003B3568">
            <w:pPr>
              <w:pStyle w:val="TableParagraph"/>
              <w:rPr>
                <w:sz w:val="24"/>
              </w:rPr>
            </w:pPr>
            <w:r w:rsidRPr="003B3568">
              <w:rPr>
                <w:sz w:val="24"/>
              </w:rPr>
              <w:t>- Basic syntax, variables, data types</w:t>
            </w:r>
          </w:p>
          <w:p w14:paraId="748D3C50" w14:textId="77777777" w:rsidR="004F41CC" w:rsidRDefault="004F41CC">
            <w:pPr>
              <w:pStyle w:val="TableParagraph"/>
              <w:rPr>
                <w:sz w:val="24"/>
              </w:rPr>
            </w:pPr>
          </w:p>
        </w:tc>
        <w:tc>
          <w:tcPr>
            <w:tcW w:w="1802" w:type="dxa"/>
          </w:tcPr>
          <w:p w14:paraId="4F8D94F4" w14:textId="77777777" w:rsidR="003B3568" w:rsidRPr="003B3568" w:rsidRDefault="003B3568" w:rsidP="003B3568">
            <w:pPr>
              <w:pStyle w:val="TableParagraph"/>
              <w:rPr>
                <w:sz w:val="24"/>
              </w:rPr>
            </w:pPr>
            <w:r w:rsidRPr="003B3568">
              <w:rPr>
                <w:sz w:val="24"/>
              </w:rPr>
              <w:t>- Executed basic Python programs</w:t>
            </w:r>
          </w:p>
          <w:p w14:paraId="059843D7" w14:textId="77777777" w:rsidR="003B3568" w:rsidRPr="003B3568" w:rsidRDefault="003B3568" w:rsidP="003B3568">
            <w:pPr>
              <w:pStyle w:val="TableParagraph"/>
              <w:rPr>
                <w:sz w:val="24"/>
              </w:rPr>
            </w:pPr>
            <w:r w:rsidRPr="003B3568">
              <w:rPr>
                <w:sz w:val="24"/>
              </w:rPr>
              <w:t>- Practiced input/output programs</w:t>
            </w:r>
          </w:p>
          <w:p w14:paraId="694FC9F0" w14:textId="77777777" w:rsidR="004F41CC" w:rsidRDefault="004F41CC">
            <w:pPr>
              <w:pStyle w:val="TableParagraph"/>
              <w:rPr>
                <w:sz w:val="24"/>
              </w:rPr>
            </w:pPr>
          </w:p>
        </w:tc>
        <w:tc>
          <w:tcPr>
            <w:tcW w:w="1802" w:type="dxa"/>
          </w:tcPr>
          <w:p w14:paraId="7D6F25ED" w14:textId="77777777" w:rsidR="00813701" w:rsidRPr="00813701" w:rsidRDefault="00813701" w:rsidP="00813701">
            <w:pPr>
              <w:pStyle w:val="TableParagraph"/>
              <w:rPr>
                <w:sz w:val="24"/>
              </w:rPr>
            </w:pPr>
            <w:r w:rsidRPr="00813701">
              <w:rPr>
                <w:sz w:val="24"/>
              </w:rPr>
              <w:t>- Understood Python fundamentals</w:t>
            </w:r>
          </w:p>
          <w:p w14:paraId="3502E636" w14:textId="77777777" w:rsidR="004F41CC" w:rsidRDefault="004F41CC">
            <w:pPr>
              <w:pStyle w:val="TableParagraph"/>
              <w:rPr>
                <w:sz w:val="24"/>
              </w:rPr>
            </w:pPr>
          </w:p>
        </w:tc>
        <w:tc>
          <w:tcPr>
            <w:tcW w:w="1804" w:type="dxa"/>
          </w:tcPr>
          <w:p w14:paraId="4B468048" w14:textId="77777777" w:rsidR="004F41CC" w:rsidRDefault="004F41CC">
            <w:pPr>
              <w:pStyle w:val="TableParagraph"/>
              <w:rPr>
                <w:sz w:val="24"/>
              </w:rPr>
            </w:pPr>
          </w:p>
        </w:tc>
      </w:tr>
      <w:tr w:rsidR="004F41CC" w14:paraId="793A2B28" w14:textId="77777777">
        <w:trPr>
          <w:trHeight w:val="1125"/>
        </w:trPr>
        <w:tc>
          <w:tcPr>
            <w:tcW w:w="1802" w:type="dxa"/>
          </w:tcPr>
          <w:p w14:paraId="1A998D89" w14:textId="5A5CD34F" w:rsidR="004F41CC" w:rsidRDefault="00D93B9D">
            <w:pPr>
              <w:pStyle w:val="TableParagraph"/>
              <w:rPr>
                <w:sz w:val="24"/>
              </w:rPr>
            </w:pPr>
            <w:r>
              <w:rPr>
                <w:sz w:val="24"/>
              </w:rPr>
              <w:t>2</w:t>
            </w:r>
          </w:p>
        </w:tc>
        <w:tc>
          <w:tcPr>
            <w:tcW w:w="1805" w:type="dxa"/>
          </w:tcPr>
          <w:p w14:paraId="4AAF5C61" w14:textId="77777777" w:rsidR="00D93B9D" w:rsidRPr="00D93B9D" w:rsidRDefault="00D93B9D" w:rsidP="00D93B9D">
            <w:pPr>
              <w:pStyle w:val="TableParagraph"/>
              <w:rPr>
                <w:sz w:val="24"/>
              </w:rPr>
            </w:pPr>
            <w:r w:rsidRPr="00D93B9D">
              <w:rPr>
                <w:sz w:val="24"/>
              </w:rPr>
              <w:t>- Conditional statements and loops</w:t>
            </w:r>
          </w:p>
          <w:p w14:paraId="4477E03C" w14:textId="77777777" w:rsidR="00D93B9D" w:rsidRPr="00D93B9D" w:rsidRDefault="00D93B9D" w:rsidP="00D93B9D">
            <w:pPr>
              <w:pStyle w:val="TableParagraph"/>
              <w:rPr>
                <w:sz w:val="24"/>
              </w:rPr>
            </w:pPr>
            <w:r w:rsidRPr="00D93B9D">
              <w:rPr>
                <w:sz w:val="24"/>
              </w:rPr>
              <w:t>- Function creation</w:t>
            </w:r>
          </w:p>
          <w:p w14:paraId="0FD7931E" w14:textId="77777777" w:rsidR="004F41CC" w:rsidRDefault="004F41CC">
            <w:pPr>
              <w:pStyle w:val="TableParagraph"/>
              <w:rPr>
                <w:sz w:val="24"/>
              </w:rPr>
            </w:pPr>
          </w:p>
        </w:tc>
        <w:tc>
          <w:tcPr>
            <w:tcW w:w="1802" w:type="dxa"/>
          </w:tcPr>
          <w:p w14:paraId="2F581201" w14:textId="77777777" w:rsidR="00D93B9D" w:rsidRPr="00D93B9D" w:rsidRDefault="00D93B9D" w:rsidP="00D93B9D">
            <w:pPr>
              <w:pStyle w:val="TableParagraph"/>
              <w:rPr>
                <w:sz w:val="24"/>
              </w:rPr>
            </w:pPr>
            <w:r w:rsidRPr="00D93B9D">
              <w:rPr>
                <w:sz w:val="24"/>
              </w:rPr>
              <w:t>- Logical programs using if-else and loops</w:t>
            </w:r>
          </w:p>
          <w:p w14:paraId="60B7736C" w14:textId="77777777" w:rsidR="00D93B9D" w:rsidRPr="00D93B9D" w:rsidRDefault="00D93B9D" w:rsidP="00D93B9D">
            <w:pPr>
              <w:pStyle w:val="TableParagraph"/>
              <w:rPr>
                <w:sz w:val="24"/>
              </w:rPr>
            </w:pPr>
            <w:r w:rsidRPr="00D93B9D">
              <w:rPr>
                <w:sz w:val="24"/>
              </w:rPr>
              <w:t>- User-defined functions</w:t>
            </w:r>
          </w:p>
          <w:p w14:paraId="5C33B146" w14:textId="77777777" w:rsidR="004F41CC" w:rsidRDefault="004F41CC">
            <w:pPr>
              <w:pStyle w:val="TableParagraph"/>
              <w:rPr>
                <w:sz w:val="24"/>
              </w:rPr>
            </w:pPr>
          </w:p>
        </w:tc>
        <w:tc>
          <w:tcPr>
            <w:tcW w:w="1802" w:type="dxa"/>
          </w:tcPr>
          <w:p w14:paraId="7885F05A" w14:textId="77777777" w:rsidR="00D93B9D" w:rsidRPr="00D93B9D" w:rsidRDefault="00D93B9D" w:rsidP="00D93B9D">
            <w:pPr>
              <w:pStyle w:val="TableParagraph"/>
              <w:rPr>
                <w:sz w:val="24"/>
              </w:rPr>
            </w:pPr>
            <w:r w:rsidRPr="00D93B9D">
              <w:rPr>
                <w:sz w:val="24"/>
              </w:rPr>
              <w:t>- Improved logical and modular programming</w:t>
            </w:r>
          </w:p>
          <w:p w14:paraId="4624C04B" w14:textId="77777777" w:rsidR="004F41CC" w:rsidRDefault="004F41CC">
            <w:pPr>
              <w:pStyle w:val="TableParagraph"/>
              <w:rPr>
                <w:sz w:val="24"/>
              </w:rPr>
            </w:pPr>
          </w:p>
        </w:tc>
        <w:tc>
          <w:tcPr>
            <w:tcW w:w="1804" w:type="dxa"/>
          </w:tcPr>
          <w:p w14:paraId="0AF1CC60" w14:textId="77777777" w:rsidR="004F41CC" w:rsidRDefault="004F41CC">
            <w:pPr>
              <w:pStyle w:val="TableParagraph"/>
              <w:rPr>
                <w:sz w:val="24"/>
              </w:rPr>
            </w:pPr>
          </w:p>
        </w:tc>
      </w:tr>
      <w:tr w:rsidR="004F41CC" w14:paraId="6E3386B9" w14:textId="77777777">
        <w:trPr>
          <w:trHeight w:val="1118"/>
        </w:trPr>
        <w:tc>
          <w:tcPr>
            <w:tcW w:w="1802" w:type="dxa"/>
          </w:tcPr>
          <w:p w14:paraId="479684C8" w14:textId="36CA53E7" w:rsidR="004F41CC" w:rsidRDefault="00D93B9D">
            <w:pPr>
              <w:pStyle w:val="TableParagraph"/>
              <w:rPr>
                <w:sz w:val="24"/>
              </w:rPr>
            </w:pPr>
            <w:r>
              <w:rPr>
                <w:sz w:val="24"/>
              </w:rPr>
              <w:t>3</w:t>
            </w:r>
          </w:p>
        </w:tc>
        <w:tc>
          <w:tcPr>
            <w:tcW w:w="1805" w:type="dxa"/>
          </w:tcPr>
          <w:p w14:paraId="284D5546" w14:textId="77777777" w:rsidR="00D93B9D" w:rsidRPr="00D93B9D" w:rsidRDefault="00D93B9D" w:rsidP="00D93B9D">
            <w:pPr>
              <w:pStyle w:val="TableParagraph"/>
              <w:rPr>
                <w:sz w:val="24"/>
              </w:rPr>
            </w:pPr>
            <w:r w:rsidRPr="00D93B9D">
              <w:rPr>
                <w:sz w:val="24"/>
              </w:rPr>
              <w:t>- Python collections and file handling</w:t>
            </w:r>
          </w:p>
          <w:p w14:paraId="7470D22E" w14:textId="77777777" w:rsidR="004F41CC" w:rsidRDefault="004F41CC">
            <w:pPr>
              <w:pStyle w:val="TableParagraph"/>
              <w:rPr>
                <w:sz w:val="24"/>
              </w:rPr>
            </w:pPr>
          </w:p>
        </w:tc>
        <w:tc>
          <w:tcPr>
            <w:tcW w:w="1802" w:type="dxa"/>
          </w:tcPr>
          <w:p w14:paraId="00C5A277" w14:textId="77777777" w:rsidR="00D93B9D" w:rsidRPr="00D93B9D" w:rsidRDefault="00D93B9D" w:rsidP="00D93B9D">
            <w:pPr>
              <w:pStyle w:val="TableParagraph"/>
              <w:rPr>
                <w:sz w:val="24"/>
              </w:rPr>
            </w:pPr>
            <w:r w:rsidRPr="00D93B9D">
              <w:rPr>
                <w:sz w:val="24"/>
              </w:rPr>
              <w:t>- Programs using list, tuple, dictionary, set</w:t>
            </w:r>
          </w:p>
          <w:p w14:paraId="38F66601" w14:textId="77777777" w:rsidR="00D93B9D" w:rsidRPr="00D93B9D" w:rsidRDefault="00D93B9D" w:rsidP="00D93B9D">
            <w:pPr>
              <w:pStyle w:val="TableParagraph"/>
              <w:rPr>
                <w:sz w:val="24"/>
              </w:rPr>
            </w:pPr>
            <w:r w:rsidRPr="00D93B9D">
              <w:rPr>
                <w:sz w:val="24"/>
              </w:rPr>
              <w:t>- File read/write operations</w:t>
            </w:r>
          </w:p>
          <w:p w14:paraId="273C33A3" w14:textId="77777777" w:rsidR="004F41CC" w:rsidRDefault="004F41CC">
            <w:pPr>
              <w:pStyle w:val="TableParagraph"/>
              <w:rPr>
                <w:sz w:val="24"/>
              </w:rPr>
            </w:pPr>
          </w:p>
        </w:tc>
        <w:tc>
          <w:tcPr>
            <w:tcW w:w="1802" w:type="dxa"/>
          </w:tcPr>
          <w:p w14:paraId="103A216C" w14:textId="77777777" w:rsidR="00D93B9D" w:rsidRPr="00D93B9D" w:rsidRDefault="00D93B9D" w:rsidP="00D93B9D">
            <w:pPr>
              <w:pStyle w:val="TableParagraph"/>
              <w:rPr>
                <w:sz w:val="24"/>
              </w:rPr>
            </w:pPr>
            <w:r w:rsidRPr="00D93B9D">
              <w:rPr>
                <w:sz w:val="24"/>
              </w:rPr>
              <w:t>- Learned structured data handling</w:t>
            </w:r>
          </w:p>
          <w:p w14:paraId="4B95B0AE" w14:textId="77777777" w:rsidR="004F41CC" w:rsidRDefault="004F41CC">
            <w:pPr>
              <w:pStyle w:val="TableParagraph"/>
              <w:rPr>
                <w:sz w:val="24"/>
              </w:rPr>
            </w:pPr>
          </w:p>
        </w:tc>
        <w:tc>
          <w:tcPr>
            <w:tcW w:w="1804" w:type="dxa"/>
          </w:tcPr>
          <w:p w14:paraId="48A7F374" w14:textId="77777777" w:rsidR="004F41CC" w:rsidRDefault="004F41CC">
            <w:pPr>
              <w:pStyle w:val="TableParagraph"/>
              <w:rPr>
                <w:sz w:val="24"/>
              </w:rPr>
            </w:pPr>
          </w:p>
        </w:tc>
      </w:tr>
      <w:tr w:rsidR="004F41CC" w14:paraId="63BB4A7B" w14:textId="77777777">
        <w:trPr>
          <w:trHeight w:val="1257"/>
        </w:trPr>
        <w:tc>
          <w:tcPr>
            <w:tcW w:w="1802" w:type="dxa"/>
          </w:tcPr>
          <w:p w14:paraId="49C46264" w14:textId="2BC49BE0" w:rsidR="004F41CC" w:rsidRDefault="00D93B9D">
            <w:pPr>
              <w:pStyle w:val="TableParagraph"/>
              <w:rPr>
                <w:sz w:val="24"/>
              </w:rPr>
            </w:pPr>
            <w:r>
              <w:rPr>
                <w:sz w:val="24"/>
              </w:rPr>
              <w:t>4</w:t>
            </w:r>
          </w:p>
        </w:tc>
        <w:tc>
          <w:tcPr>
            <w:tcW w:w="1805" w:type="dxa"/>
          </w:tcPr>
          <w:p w14:paraId="4731560D" w14:textId="77777777" w:rsidR="00D93B9D" w:rsidRPr="00D93B9D" w:rsidRDefault="00D93B9D" w:rsidP="00D93B9D">
            <w:pPr>
              <w:pStyle w:val="TableParagraph"/>
              <w:rPr>
                <w:sz w:val="24"/>
              </w:rPr>
            </w:pPr>
            <w:r w:rsidRPr="00D93B9D">
              <w:rPr>
                <w:sz w:val="24"/>
              </w:rPr>
              <w:t>- MySQL database concepts</w:t>
            </w:r>
          </w:p>
          <w:p w14:paraId="4ABF005F" w14:textId="77777777" w:rsidR="00D93B9D" w:rsidRPr="00D93B9D" w:rsidRDefault="00D93B9D" w:rsidP="00D93B9D">
            <w:pPr>
              <w:pStyle w:val="TableParagraph"/>
              <w:rPr>
                <w:sz w:val="24"/>
              </w:rPr>
            </w:pPr>
            <w:r w:rsidRPr="00D93B9D">
              <w:rPr>
                <w:sz w:val="24"/>
              </w:rPr>
              <w:t>- CRUD operations</w:t>
            </w:r>
          </w:p>
          <w:p w14:paraId="0DFF617C" w14:textId="77777777" w:rsidR="004F41CC" w:rsidRDefault="004F41CC">
            <w:pPr>
              <w:pStyle w:val="TableParagraph"/>
              <w:rPr>
                <w:sz w:val="24"/>
              </w:rPr>
            </w:pPr>
          </w:p>
        </w:tc>
        <w:tc>
          <w:tcPr>
            <w:tcW w:w="1802" w:type="dxa"/>
          </w:tcPr>
          <w:p w14:paraId="64DA7B7C" w14:textId="77777777" w:rsidR="00D93B9D" w:rsidRPr="00D93B9D" w:rsidRDefault="00D93B9D" w:rsidP="00D93B9D">
            <w:pPr>
              <w:pStyle w:val="TableParagraph"/>
              <w:rPr>
                <w:sz w:val="24"/>
              </w:rPr>
            </w:pPr>
            <w:r w:rsidRPr="00D93B9D">
              <w:rPr>
                <w:sz w:val="24"/>
              </w:rPr>
              <w:t>- Database and table creation</w:t>
            </w:r>
          </w:p>
          <w:p w14:paraId="2CC02DEC" w14:textId="77777777" w:rsidR="00D93B9D" w:rsidRPr="00D93B9D" w:rsidRDefault="00D93B9D" w:rsidP="00D93B9D">
            <w:pPr>
              <w:pStyle w:val="TableParagraph"/>
              <w:rPr>
                <w:sz w:val="24"/>
              </w:rPr>
            </w:pPr>
            <w:r w:rsidRPr="00D93B9D">
              <w:rPr>
                <w:sz w:val="24"/>
              </w:rPr>
              <w:t>- Insert, update, delete, select queries</w:t>
            </w:r>
          </w:p>
          <w:p w14:paraId="194B8CA5" w14:textId="77777777" w:rsidR="004F41CC" w:rsidRDefault="004F41CC">
            <w:pPr>
              <w:pStyle w:val="TableParagraph"/>
              <w:rPr>
                <w:sz w:val="24"/>
              </w:rPr>
            </w:pPr>
          </w:p>
        </w:tc>
        <w:tc>
          <w:tcPr>
            <w:tcW w:w="1802" w:type="dxa"/>
          </w:tcPr>
          <w:p w14:paraId="27D6DB58" w14:textId="77777777" w:rsidR="00D93B9D" w:rsidRPr="00D93B9D" w:rsidRDefault="00D93B9D" w:rsidP="00D93B9D">
            <w:pPr>
              <w:pStyle w:val="TableParagraph"/>
              <w:rPr>
                <w:sz w:val="24"/>
              </w:rPr>
            </w:pPr>
            <w:r w:rsidRPr="00D93B9D">
              <w:rPr>
                <w:sz w:val="24"/>
              </w:rPr>
              <w:t>- Gained database management skills</w:t>
            </w:r>
          </w:p>
          <w:p w14:paraId="025F4B12" w14:textId="77777777" w:rsidR="004F41CC" w:rsidRDefault="004F41CC">
            <w:pPr>
              <w:pStyle w:val="TableParagraph"/>
              <w:rPr>
                <w:sz w:val="24"/>
              </w:rPr>
            </w:pPr>
          </w:p>
        </w:tc>
        <w:tc>
          <w:tcPr>
            <w:tcW w:w="1804" w:type="dxa"/>
          </w:tcPr>
          <w:p w14:paraId="1CCF9CB3" w14:textId="77777777" w:rsidR="004F41CC" w:rsidRDefault="004F41CC">
            <w:pPr>
              <w:pStyle w:val="TableParagraph"/>
              <w:rPr>
                <w:sz w:val="24"/>
              </w:rPr>
            </w:pPr>
          </w:p>
        </w:tc>
      </w:tr>
      <w:tr w:rsidR="004F41CC" w14:paraId="37BB348C" w14:textId="77777777">
        <w:trPr>
          <w:trHeight w:val="1257"/>
        </w:trPr>
        <w:tc>
          <w:tcPr>
            <w:tcW w:w="1802" w:type="dxa"/>
          </w:tcPr>
          <w:p w14:paraId="23253E28" w14:textId="4C12AE2B" w:rsidR="004F41CC" w:rsidRDefault="00D93B9D">
            <w:pPr>
              <w:pStyle w:val="TableParagraph"/>
              <w:rPr>
                <w:sz w:val="24"/>
              </w:rPr>
            </w:pPr>
            <w:r>
              <w:rPr>
                <w:sz w:val="24"/>
              </w:rPr>
              <w:t>5</w:t>
            </w:r>
          </w:p>
        </w:tc>
        <w:tc>
          <w:tcPr>
            <w:tcW w:w="1805" w:type="dxa"/>
          </w:tcPr>
          <w:p w14:paraId="2EF6A316" w14:textId="77777777" w:rsidR="00D93B9D" w:rsidRPr="00D93B9D" w:rsidRDefault="00D93B9D" w:rsidP="00D93B9D">
            <w:pPr>
              <w:pStyle w:val="TableParagraph"/>
              <w:rPr>
                <w:sz w:val="24"/>
              </w:rPr>
            </w:pPr>
            <w:r w:rsidRPr="00D93B9D">
              <w:rPr>
                <w:sz w:val="24"/>
              </w:rPr>
              <w:t>- Django framework basics</w:t>
            </w:r>
          </w:p>
          <w:p w14:paraId="46DB5FAE" w14:textId="77777777" w:rsidR="00D93B9D" w:rsidRPr="00D93B9D" w:rsidRDefault="00D93B9D" w:rsidP="00D93B9D">
            <w:pPr>
              <w:pStyle w:val="TableParagraph"/>
              <w:rPr>
                <w:sz w:val="24"/>
              </w:rPr>
            </w:pPr>
            <w:r w:rsidRPr="00D93B9D">
              <w:rPr>
                <w:sz w:val="24"/>
              </w:rPr>
              <w:t>- Project and app creation</w:t>
            </w:r>
          </w:p>
          <w:p w14:paraId="66CE4677" w14:textId="77777777" w:rsidR="004F41CC" w:rsidRDefault="004F41CC">
            <w:pPr>
              <w:pStyle w:val="TableParagraph"/>
              <w:rPr>
                <w:sz w:val="24"/>
              </w:rPr>
            </w:pPr>
          </w:p>
        </w:tc>
        <w:tc>
          <w:tcPr>
            <w:tcW w:w="1802" w:type="dxa"/>
          </w:tcPr>
          <w:p w14:paraId="79D18834" w14:textId="77777777" w:rsidR="00D93B9D" w:rsidRPr="00D93B9D" w:rsidRDefault="00D93B9D" w:rsidP="00D93B9D">
            <w:pPr>
              <w:pStyle w:val="TableParagraph"/>
              <w:rPr>
                <w:sz w:val="24"/>
              </w:rPr>
            </w:pPr>
            <w:r w:rsidRPr="00D93B9D">
              <w:rPr>
                <w:sz w:val="24"/>
              </w:rPr>
              <w:t>- Created Django project and app</w:t>
            </w:r>
          </w:p>
          <w:p w14:paraId="7663327E" w14:textId="77777777" w:rsidR="00D93B9D" w:rsidRPr="00D93B9D" w:rsidRDefault="00D93B9D" w:rsidP="00D93B9D">
            <w:pPr>
              <w:pStyle w:val="TableParagraph"/>
              <w:rPr>
                <w:sz w:val="24"/>
              </w:rPr>
            </w:pPr>
            <w:r w:rsidRPr="00D93B9D">
              <w:rPr>
                <w:sz w:val="24"/>
              </w:rPr>
              <w:t>- Implemented URLs, views, templates</w:t>
            </w:r>
          </w:p>
          <w:p w14:paraId="12723D71" w14:textId="77777777" w:rsidR="004F41CC" w:rsidRDefault="004F41CC">
            <w:pPr>
              <w:pStyle w:val="TableParagraph"/>
              <w:rPr>
                <w:sz w:val="24"/>
              </w:rPr>
            </w:pPr>
          </w:p>
        </w:tc>
        <w:tc>
          <w:tcPr>
            <w:tcW w:w="1802" w:type="dxa"/>
          </w:tcPr>
          <w:p w14:paraId="70C651F9" w14:textId="77777777" w:rsidR="00D93B9D" w:rsidRPr="00D93B9D" w:rsidRDefault="00D93B9D" w:rsidP="00D93B9D">
            <w:pPr>
              <w:pStyle w:val="TableParagraph"/>
              <w:rPr>
                <w:sz w:val="24"/>
              </w:rPr>
            </w:pPr>
            <w:r w:rsidRPr="00D93B9D">
              <w:rPr>
                <w:sz w:val="24"/>
              </w:rPr>
              <w:t>- Understood Django MVT architecture</w:t>
            </w:r>
          </w:p>
          <w:p w14:paraId="43ABD558" w14:textId="77777777" w:rsidR="004F41CC" w:rsidRDefault="004F41CC">
            <w:pPr>
              <w:pStyle w:val="TableParagraph"/>
              <w:rPr>
                <w:sz w:val="24"/>
              </w:rPr>
            </w:pPr>
          </w:p>
        </w:tc>
        <w:tc>
          <w:tcPr>
            <w:tcW w:w="1804" w:type="dxa"/>
          </w:tcPr>
          <w:p w14:paraId="32245AC6" w14:textId="77777777" w:rsidR="004F41CC" w:rsidRDefault="004F41CC">
            <w:pPr>
              <w:pStyle w:val="TableParagraph"/>
              <w:rPr>
                <w:sz w:val="24"/>
              </w:rPr>
            </w:pPr>
          </w:p>
        </w:tc>
      </w:tr>
      <w:tr w:rsidR="004F41CC" w14:paraId="034843D9" w14:textId="77777777">
        <w:trPr>
          <w:trHeight w:val="1134"/>
        </w:trPr>
        <w:tc>
          <w:tcPr>
            <w:tcW w:w="1802" w:type="dxa"/>
          </w:tcPr>
          <w:p w14:paraId="23DBB7CD" w14:textId="1AC00F7A" w:rsidR="004F41CC" w:rsidRDefault="00D93B9D">
            <w:pPr>
              <w:pStyle w:val="TableParagraph"/>
              <w:rPr>
                <w:sz w:val="24"/>
              </w:rPr>
            </w:pPr>
            <w:r>
              <w:rPr>
                <w:sz w:val="24"/>
              </w:rPr>
              <w:t>6</w:t>
            </w:r>
          </w:p>
        </w:tc>
        <w:tc>
          <w:tcPr>
            <w:tcW w:w="1805" w:type="dxa"/>
          </w:tcPr>
          <w:p w14:paraId="79344A22" w14:textId="77777777" w:rsidR="00D93B9D" w:rsidRPr="00D93B9D" w:rsidRDefault="00D93B9D" w:rsidP="00D93B9D">
            <w:pPr>
              <w:pStyle w:val="TableParagraph"/>
              <w:rPr>
                <w:sz w:val="24"/>
              </w:rPr>
            </w:pPr>
            <w:r w:rsidRPr="00D93B9D">
              <w:rPr>
                <w:sz w:val="24"/>
              </w:rPr>
              <w:t>- Django models, ORM, forms</w:t>
            </w:r>
          </w:p>
          <w:p w14:paraId="3F26FE40" w14:textId="77777777" w:rsidR="004F41CC" w:rsidRDefault="004F41CC">
            <w:pPr>
              <w:pStyle w:val="TableParagraph"/>
              <w:rPr>
                <w:sz w:val="24"/>
              </w:rPr>
            </w:pPr>
          </w:p>
        </w:tc>
        <w:tc>
          <w:tcPr>
            <w:tcW w:w="1802" w:type="dxa"/>
          </w:tcPr>
          <w:p w14:paraId="5812E178" w14:textId="77777777" w:rsidR="00D93B9D" w:rsidRPr="00D93B9D" w:rsidRDefault="00D93B9D" w:rsidP="00D93B9D">
            <w:pPr>
              <w:pStyle w:val="TableParagraph"/>
              <w:rPr>
                <w:sz w:val="24"/>
              </w:rPr>
            </w:pPr>
            <w:r w:rsidRPr="00D93B9D">
              <w:rPr>
                <w:sz w:val="24"/>
              </w:rPr>
              <w:t>- Connected Django with MySQL</w:t>
            </w:r>
          </w:p>
          <w:p w14:paraId="55F4C1BA" w14:textId="4FBDBF68" w:rsidR="004F41CC" w:rsidRDefault="00D93B9D" w:rsidP="00D93B9D">
            <w:pPr>
              <w:pStyle w:val="TableParagraph"/>
              <w:rPr>
                <w:sz w:val="24"/>
              </w:rPr>
            </w:pPr>
            <w:r w:rsidRPr="00D93B9D">
              <w:rPr>
                <w:sz w:val="24"/>
              </w:rPr>
              <w:t>- Created models and forms</w:t>
            </w:r>
          </w:p>
        </w:tc>
        <w:tc>
          <w:tcPr>
            <w:tcW w:w="1802" w:type="dxa"/>
          </w:tcPr>
          <w:p w14:paraId="5FCFDBAB" w14:textId="77777777" w:rsidR="00D93B9D" w:rsidRPr="00D93B9D" w:rsidRDefault="00D93B9D" w:rsidP="00D93B9D">
            <w:pPr>
              <w:pStyle w:val="TableParagraph"/>
              <w:rPr>
                <w:sz w:val="24"/>
              </w:rPr>
            </w:pPr>
            <w:r w:rsidRPr="00D93B9D">
              <w:rPr>
                <w:sz w:val="24"/>
              </w:rPr>
              <w:t>- Learned backend development with Django</w:t>
            </w:r>
          </w:p>
          <w:p w14:paraId="29B8ECAA" w14:textId="77777777" w:rsidR="004F41CC" w:rsidRDefault="004F41CC">
            <w:pPr>
              <w:pStyle w:val="TableParagraph"/>
              <w:rPr>
                <w:sz w:val="24"/>
              </w:rPr>
            </w:pPr>
          </w:p>
        </w:tc>
        <w:tc>
          <w:tcPr>
            <w:tcW w:w="1804" w:type="dxa"/>
          </w:tcPr>
          <w:p w14:paraId="365C0568" w14:textId="77777777" w:rsidR="004F41CC" w:rsidRDefault="004F41CC">
            <w:pPr>
              <w:pStyle w:val="TableParagraph"/>
              <w:rPr>
                <w:sz w:val="24"/>
              </w:rPr>
            </w:pPr>
          </w:p>
        </w:tc>
      </w:tr>
      <w:tr w:rsidR="004F41CC" w14:paraId="575D3FE9" w14:textId="77777777">
        <w:trPr>
          <w:trHeight w:val="1405"/>
        </w:trPr>
        <w:tc>
          <w:tcPr>
            <w:tcW w:w="1802" w:type="dxa"/>
          </w:tcPr>
          <w:p w14:paraId="065F7FE0" w14:textId="6AD385B7" w:rsidR="004F41CC" w:rsidRDefault="00D93B9D">
            <w:pPr>
              <w:pStyle w:val="TableParagraph"/>
              <w:rPr>
                <w:sz w:val="24"/>
              </w:rPr>
            </w:pPr>
            <w:r>
              <w:rPr>
                <w:sz w:val="24"/>
              </w:rPr>
              <w:lastRenderedPageBreak/>
              <w:t>7</w:t>
            </w:r>
          </w:p>
        </w:tc>
        <w:tc>
          <w:tcPr>
            <w:tcW w:w="1805" w:type="dxa"/>
          </w:tcPr>
          <w:p w14:paraId="22ACBBB9" w14:textId="77777777" w:rsidR="00D93B9D" w:rsidRPr="00D93B9D" w:rsidRDefault="00D93B9D" w:rsidP="00D93B9D">
            <w:pPr>
              <w:pStyle w:val="TableParagraph"/>
              <w:rPr>
                <w:sz w:val="24"/>
              </w:rPr>
            </w:pPr>
            <w:r w:rsidRPr="00D93B9D">
              <w:rPr>
                <w:sz w:val="24"/>
              </w:rPr>
              <w:t>- Email Sender Mini Project</w:t>
            </w:r>
          </w:p>
          <w:p w14:paraId="18B97604" w14:textId="77777777" w:rsidR="004F41CC" w:rsidRDefault="004F41CC">
            <w:pPr>
              <w:pStyle w:val="TableParagraph"/>
              <w:rPr>
                <w:sz w:val="24"/>
              </w:rPr>
            </w:pPr>
          </w:p>
        </w:tc>
        <w:tc>
          <w:tcPr>
            <w:tcW w:w="1802" w:type="dxa"/>
          </w:tcPr>
          <w:p w14:paraId="7780251E" w14:textId="77777777" w:rsidR="00D93B9D" w:rsidRPr="00D93B9D" w:rsidRDefault="00D93B9D" w:rsidP="00D93B9D">
            <w:pPr>
              <w:pStyle w:val="TableParagraph"/>
              <w:rPr>
                <w:sz w:val="24"/>
              </w:rPr>
            </w:pPr>
            <w:r w:rsidRPr="00D93B9D">
              <w:rPr>
                <w:sz w:val="24"/>
              </w:rPr>
              <w:t>- SMTP configuration</w:t>
            </w:r>
          </w:p>
          <w:p w14:paraId="0A1CEA2F" w14:textId="77777777" w:rsidR="00D93B9D" w:rsidRPr="00D93B9D" w:rsidRDefault="00D93B9D" w:rsidP="00D93B9D">
            <w:pPr>
              <w:pStyle w:val="TableParagraph"/>
              <w:rPr>
                <w:sz w:val="24"/>
              </w:rPr>
            </w:pPr>
            <w:r w:rsidRPr="00D93B9D">
              <w:rPr>
                <w:sz w:val="24"/>
              </w:rPr>
              <w:t>- Email sending module development</w:t>
            </w:r>
          </w:p>
          <w:p w14:paraId="1250D156" w14:textId="77777777" w:rsidR="00D93B9D" w:rsidRPr="00D93B9D" w:rsidRDefault="00D93B9D" w:rsidP="00D93B9D">
            <w:pPr>
              <w:pStyle w:val="TableParagraph"/>
              <w:rPr>
                <w:sz w:val="24"/>
              </w:rPr>
            </w:pPr>
            <w:r w:rsidRPr="00D93B9D">
              <w:rPr>
                <w:sz w:val="24"/>
              </w:rPr>
              <w:t>- Testing and debugging</w:t>
            </w:r>
          </w:p>
          <w:p w14:paraId="1DF1466C" w14:textId="77777777" w:rsidR="004F41CC" w:rsidRDefault="004F41CC">
            <w:pPr>
              <w:pStyle w:val="TableParagraph"/>
              <w:rPr>
                <w:sz w:val="24"/>
              </w:rPr>
            </w:pPr>
          </w:p>
        </w:tc>
        <w:tc>
          <w:tcPr>
            <w:tcW w:w="1802" w:type="dxa"/>
          </w:tcPr>
          <w:p w14:paraId="06C6769F" w14:textId="77777777" w:rsidR="00D93B9D" w:rsidRPr="00D93B9D" w:rsidRDefault="00D93B9D" w:rsidP="00D93B9D">
            <w:pPr>
              <w:pStyle w:val="TableParagraph"/>
              <w:rPr>
                <w:sz w:val="24"/>
              </w:rPr>
            </w:pPr>
            <w:r w:rsidRPr="00D93B9D">
              <w:rPr>
                <w:sz w:val="24"/>
              </w:rPr>
              <w:t>- Completed Django Email Sender Mini Project</w:t>
            </w:r>
          </w:p>
          <w:p w14:paraId="4C2752B2" w14:textId="77777777" w:rsidR="004F41CC" w:rsidRDefault="004F41CC">
            <w:pPr>
              <w:pStyle w:val="TableParagraph"/>
              <w:rPr>
                <w:sz w:val="24"/>
              </w:rPr>
            </w:pPr>
          </w:p>
        </w:tc>
        <w:tc>
          <w:tcPr>
            <w:tcW w:w="1804" w:type="dxa"/>
          </w:tcPr>
          <w:p w14:paraId="1B9C545D" w14:textId="77777777" w:rsidR="004F41CC" w:rsidRDefault="004F41CC">
            <w:pPr>
              <w:pStyle w:val="TableParagraph"/>
              <w:rPr>
                <w:sz w:val="24"/>
              </w:rPr>
            </w:pPr>
          </w:p>
        </w:tc>
      </w:tr>
    </w:tbl>
    <w:p w14:paraId="2F69BC77" w14:textId="77777777" w:rsidR="004F41CC" w:rsidRDefault="004F41CC">
      <w:pPr>
        <w:pStyle w:val="BodyText"/>
        <w:spacing w:before="133"/>
        <w:rPr>
          <w:sz w:val="28"/>
        </w:rPr>
      </w:pPr>
    </w:p>
    <w:p w14:paraId="066FED83" w14:textId="77777777" w:rsidR="004F41CC" w:rsidRDefault="00000000">
      <w:pPr>
        <w:tabs>
          <w:tab w:val="left" w:pos="3191"/>
          <w:tab w:val="left" w:pos="7846"/>
        </w:tabs>
        <w:spacing w:line="360" w:lineRule="auto"/>
        <w:ind w:left="165" w:right="2643"/>
        <w:rPr>
          <w:sz w:val="26"/>
        </w:rPr>
      </w:pPr>
      <w:r>
        <w:rPr>
          <w:sz w:val="26"/>
        </w:rPr>
        <w:t xml:space="preserve">Signature of Internship Supervisor: </w:t>
      </w:r>
      <w:r>
        <w:rPr>
          <w:sz w:val="26"/>
          <w:u w:val="single"/>
        </w:rPr>
        <w:tab/>
      </w:r>
      <w:r>
        <w:rPr>
          <w:sz w:val="26"/>
        </w:rPr>
        <w:t xml:space="preserve"> Date: </w:t>
      </w:r>
      <w:r>
        <w:rPr>
          <w:sz w:val="26"/>
          <w:u w:val="single"/>
        </w:rPr>
        <w:tab/>
      </w:r>
    </w:p>
    <w:p w14:paraId="0EF76A9F" w14:textId="77777777" w:rsidR="004F41CC" w:rsidRDefault="004F41CC">
      <w:pPr>
        <w:spacing w:line="360" w:lineRule="auto"/>
        <w:rPr>
          <w:sz w:val="26"/>
        </w:rPr>
        <w:sectPr w:rsidR="004F41CC">
          <w:pgSz w:w="11910" w:h="16840"/>
          <w:pgMar w:top="1340" w:right="141" w:bottom="800" w:left="1275" w:header="758" w:footer="608" w:gutter="0"/>
          <w:cols w:space="720"/>
        </w:sectPr>
      </w:pPr>
    </w:p>
    <w:p w14:paraId="44C219CC" w14:textId="77777777" w:rsidR="004F41CC" w:rsidRDefault="00000000">
      <w:pPr>
        <w:pStyle w:val="Heading2"/>
        <w:ind w:left="2918"/>
      </w:pPr>
      <w:r>
        <w:lastRenderedPageBreak/>
        <w:t>Appendix</w:t>
      </w:r>
      <w:r>
        <w:rPr>
          <w:spacing w:val="-5"/>
        </w:rPr>
        <w:t xml:space="preserve"> </w:t>
      </w:r>
      <w:r>
        <w:t>V:</w:t>
      </w:r>
      <w:r>
        <w:rPr>
          <w:spacing w:val="53"/>
          <w:w w:val="150"/>
        </w:rPr>
        <w:t xml:space="preserve"> </w:t>
      </w:r>
      <w:r>
        <w:t>Attendance</w:t>
      </w:r>
      <w:r>
        <w:rPr>
          <w:spacing w:val="-4"/>
        </w:rPr>
        <w:t xml:space="preserve"> Sheet</w:t>
      </w:r>
    </w:p>
    <w:p w14:paraId="65647E40" w14:textId="77777777" w:rsidR="004F41CC" w:rsidRDefault="004F41CC">
      <w:pPr>
        <w:pStyle w:val="BodyText"/>
        <w:spacing w:before="6"/>
        <w:rPr>
          <w:b/>
          <w:sz w:val="26"/>
        </w:rPr>
      </w:pPr>
    </w:p>
    <w:p w14:paraId="7F0DA462" w14:textId="6380D575" w:rsidR="003B3568" w:rsidRPr="003B3568" w:rsidRDefault="00000000" w:rsidP="00E46F23">
      <w:pPr>
        <w:tabs>
          <w:tab w:val="left" w:pos="2248"/>
          <w:tab w:val="left" w:pos="3621"/>
          <w:tab w:val="left" w:leader="underscore" w:pos="6091"/>
        </w:tabs>
        <w:spacing w:before="1" w:line="333" w:lineRule="auto"/>
        <w:ind w:left="165" w:right="1392"/>
        <w:rPr>
          <w:bCs/>
          <w:spacing w:val="-31"/>
          <w:sz w:val="26"/>
          <w:szCs w:val="26"/>
          <w:u w:val="single"/>
        </w:rPr>
      </w:pPr>
      <w:r w:rsidRPr="003B3568">
        <w:rPr>
          <w:bCs/>
          <w:spacing w:val="2"/>
          <w:w w:val="99"/>
          <w:sz w:val="26"/>
        </w:rPr>
        <w:t>Na</w:t>
      </w:r>
      <w:r w:rsidRPr="003B3568">
        <w:rPr>
          <w:bCs/>
          <w:w w:val="99"/>
          <w:sz w:val="26"/>
        </w:rPr>
        <w:t>me</w:t>
      </w:r>
      <w:r w:rsidRPr="003B3568">
        <w:rPr>
          <w:bCs/>
          <w:spacing w:val="3"/>
          <w:sz w:val="26"/>
        </w:rPr>
        <w:t xml:space="preserve"> </w:t>
      </w:r>
      <w:r w:rsidRPr="003B3568">
        <w:rPr>
          <w:bCs/>
          <w:w w:val="99"/>
          <w:sz w:val="26"/>
        </w:rPr>
        <w:t>of</w:t>
      </w:r>
      <w:r w:rsidRPr="003B3568">
        <w:rPr>
          <w:bCs/>
          <w:spacing w:val="4"/>
          <w:sz w:val="26"/>
        </w:rPr>
        <w:t xml:space="preserve"> </w:t>
      </w:r>
      <w:r w:rsidRPr="003B3568">
        <w:rPr>
          <w:bCs/>
          <w:spacing w:val="2"/>
          <w:w w:val="99"/>
          <w:sz w:val="26"/>
        </w:rPr>
        <w:t>I</w:t>
      </w:r>
      <w:r w:rsidRPr="003B3568">
        <w:rPr>
          <w:bCs/>
          <w:w w:val="99"/>
          <w:sz w:val="26"/>
        </w:rPr>
        <w:t>n</w:t>
      </w:r>
      <w:r w:rsidRPr="003B3568">
        <w:rPr>
          <w:bCs/>
          <w:spacing w:val="2"/>
          <w:w w:val="99"/>
          <w:sz w:val="26"/>
        </w:rPr>
        <w:t>ter</w:t>
      </w:r>
      <w:r w:rsidRPr="003B3568">
        <w:rPr>
          <w:bCs/>
          <w:spacing w:val="-1"/>
          <w:w w:val="99"/>
          <w:sz w:val="26"/>
        </w:rPr>
        <w:t>n</w:t>
      </w:r>
      <w:r w:rsidRPr="003B3568">
        <w:rPr>
          <w:bCs/>
          <w:spacing w:val="2"/>
          <w:w w:val="99"/>
          <w:sz w:val="26"/>
        </w:rPr>
        <w:t>s</w:t>
      </w:r>
      <w:r w:rsidRPr="003B3568">
        <w:rPr>
          <w:bCs/>
          <w:w w:val="99"/>
          <w:sz w:val="26"/>
        </w:rPr>
        <w:t>h</w:t>
      </w:r>
      <w:r w:rsidRPr="003B3568">
        <w:rPr>
          <w:bCs/>
          <w:spacing w:val="2"/>
          <w:w w:val="99"/>
          <w:sz w:val="26"/>
        </w:rPr>
        <w:t>i</w:t>
      </w:r>
      <w:r w:rsidRPr="003B3568">
        <w:rPr>
          <w:bCs/>
          <w:w w:val="99"/>
          <w:sz w:val="26"/>
        </w:rPr>
        <w:t>p</w:t>
      </w:r>
      <w:r w:rsidRPr="003B3568">
        <w:rPr>
          <w:bCs/>
          <w:sz w:val="26"/>
        </w:rPr>
        <w:t xml:space="preserve"> </w:t>
      </w:r>
      <w:r w:rsidRPr="003B3568">
        <w:rPr>
          <w:bCs/>
          <w:spacing w:val="2"/>
          <w:w w:val="99"/>
          <w:sz w:val="26"/>
        </w:rPr>
        <w:t>O</w:t>
      </w:r>
      <w:r w:rsidRPr="003B3568">
        <w:rPr>
          <w:bCs/>
          <w:w w:val="99"/>
          <w:sz w:val="26"/>
        </w:rPr>
        <w:t>r</w:t>
      </w:r>
      <w:r w:rsidRPr="003B3568">
        <w:rPr>
          <w:bCs/>
          <w:spacing w:val="2"/>
          <w:w w:val="99"/>
          <w:sz w:val="26"/>
        </w:rPr>
        <w:t>ga</w:t>
      </w:r>
      <w:r w:rsidRPr="003B3568">
        <w:rPr>
          <w:bCs/>
          <w:w w:val="99"/>
          <w:sz w:val="26"/>
        </w:rPr>
        <w:t>n</w:t>
      </w:r>
      <w:r w:rsidRPr="003B3568">
        <w:rPr>
          <w:bCs/>
          <w:spacing w:val="2"/>
          <w:w w:val="99"/>
          <w:sz w:val="26"/>
        </w:rPr>
        <w:t>i</w:t>
      </w:r>
      <w:r w:rsidRPr="003B3568">
        <w:rPr>
          <w:bCs/>
          <w:w w:val="99"/>
          <w:sz w:val="26"/>
        </w:rPr>
        <w:t>z</w:t>
      </w:r>
      <w:r w:rsidRPr="003B3568">
        <w:rPr>
          <w:bCs/>
          <w:spacing w:val="4"/>
          <w:w w:val="99"/>
          <w:sz w:val="26"/>
        </w:rPr>
        <w:t>a</w:t>
      </w:r>
      <w:r w:rsidRPr="003B3568">
        <w:rPr>
          <w:bCs/>
          <w:w w:val="99"/>
          <w:sz w:val="26"/>
        </w:rPr>
        <w:t>t</w:t>
      </w:r>
      <w:r w:rsidRPr="003B3568">
        <w:rPr>
          <w:bCs/>
          <w:spacing w:val="2"/>
          <w:w w:val="99"/>
          <w:sz w:val="26"/>
        </w:rPr>
        <w:t>io</w:t>
      </w:r>
      <w:r w:rsidRPr="003B3568">
        <w:rPr>
          <w:bCs/>
          <w:w w:val="99"/>
          <w:sz w:val="26"/>
        </w:rPr>
        <w:t>n:</w:t>
      </w:r>
      <w:r w:rsidRPr="003B3568">
        <w:rPr>
          <w:bCs/>
          <w:spacing w:val="2"/>
          <w:sz w:val="26"/>
        </w:rPr>
        <w:t xml:space="preserve"> </w:t>
      </w:r>
      <w:r w:rsidR="000C7C17" w:rsidRPr="003B3568">
        <w:rPr>
          <w:bCs/>
          <w:w w:val="99"/>
          <w:sz w:val="26"/>
          <w:u w:val="single"/>
        </w:rPr>
        <w:t xml:space="preserve"> </w:t>
      </w:r>
      <w:r w:rsidRPr="003B3568">
        <w:rPr>
          <w:bCs/>
          <w:sz w:val="26"/>
          <w:u w:val="single"/>
        </w:rPr>
        <w:t xml:space="preserve">  </w:t>
      </w:r>
      <w:r w:rsidR="000C7C17" w:rsidRPr="003B3568">
        <w:rPr>
          <w:bCs/>
          <w:sz w:val="26"/>
          <w:szCs w:val="26"/>
          <w:u w:val="single"/>
        </w:rPr>
        <w:t>I</w:t>
      </w:r>
      <w:r w:rsidR="003B3568">
        <w:rPr>
          <w:bCs/>
          <w:sz w:val="26"/>
          <w:szCs w:val="26"/>
          <w:u w:val="single"/>
        </w:rPr>
        <w:t>CODIFY SOLUTIONS</w:t>
      </w:r>
      <w:r w:rsidRPr="003B3568">
        <w:rPr>
          <w:bCs/>
          <w:sz w:val="26"/>
          <w:szCs w:val="26"/>
          <w:u w:val="single"/>
        </w:rPr>
        <w:t xml:space="preserve">     </w:t>
      </w:r>
    </w:p>
    <w:p w14:paraId="5EB80AA2" w14:textId="6E1A5318" w:rsidR="003B3568" w:rsidRPr="003B3568" w:rsidRDefault="00000000" w:rsidP="003B3568">
      <w:pPr>
        <w:tabs>
          <w:tab w:val="left" w:pos="2248"/>
          <w:tab w:val="left" w:pos="3621"/>
          <w:tab w:val="left" w:leader="underscore" w:pos="6091"/>
        </w:tabs>
        <w:spacing w:before="1" w:line="333" w:lineRule="auto"/>
        <w:ind w:left="165" w:right="1392"/>
        <w:rPr>
          <w:bCs/>
          <w:w w:val="99"/>
          <w:sz w:val="26"/>
          <w:u w:val="single"/>
          <w:lang w:val="en-IN"/>
        </w:rPr>
      </w:pPr>
      <w:r w:rsidRPr="003B3568">
        <w:rPr>
          <w:bCs/>
          <w:spacing w:val="-31"/>
          <w:sz w:val="26"/>
        </w:rPr>
        <w:t xml:space="preserve"> </w:t>
      </w:r>
      <w:r w:rsidRPr="003B3568">
        <w:rPr>
          <w:bCs/>
          <w:spacing w:val="2"/>
          <w:w w:val="99"/>
          <w:sz w:val="26"/>
        </w:rPr>
        <w:t>Ad</w:t>
      </w:r>
      <w:r w:rsidRPr="003B3568">
        <w:rPr>
          <w:bCs/>
          <w:spacing w:val="-1"/>
          <w:w w:val="99"/>
          <w:sz w:val="26"/>
        </w:rPr>
        <w:t>d</w:t>
      </w:r>
      <w:r w:rsidRPr="003B3568">
        <w:rPr>
          <w:bCs/>
          <w:w w:val="99"/>
          <w:sz w:val="26"/>
        </w:rPr>
        <w:t>re</w:t>
      </w:r>
      <w:r w:rsidRPr="003B3568">
        <w:rPr>
          <w:bCs/>
          <w:spacing w:val="2"/>
          <w:w w:val="99"/>
          <w:sz w:val="26"/>
        </w:rPr>
        <w:t>s</w:t>
      </w:r>
      <w:r w:rsidRPr="003B3568">
        <w:rPr>
          <w:bCs/>
          <w:spacing w:val="-1"/>
          <w:w w:val="99"/>
          <w:sz w:val="26"/>
        </w:rPr>
        <w:t>s</w:t>
      </w:r>
      <w:r w:rsidRPr="003B3568">
        <w:rPr>
          <w:bCs/>
          <w:w w:val="99"/>
          <w:sz w:val="26"/>
        </w:rPr>
        <w:t>:</w:t>
      </w:r>
      <w:r w:rsidRPr="003B3568">
        <w:rPr>
          <w:bCs/>
          <w:spacing w:val="2"/>
          <w:sz w:val="26"/>
        </w:rPr>
        <w:t xml:space="preserve"> </w:t>
      </w:r>
      <w:r w:rsidRPr="003B3568">
        <w:rPr>
          <w:bCs/>
          <w:w w:val="99"/>
          <w:sz w:val="26"/>
          <w:u w:val="single"/>
        </w:rPr>
        <w:t xml:space="preserve"> </w:t>
      </w:r>
      <w:r w:rsidR="003B3568" w:rsidRPr="003B3568">
        <w:rPr>
          <w:bCs/>
          <w:w w:val="99"/>
          <w:sz w:val="26"/>
          <w:u w:val="single"/>
          <w:lang w:val="en-IN"/>
        </w:rPr>
        <w:t>202, 2ND FLOOR, HERITAGE HORIZON, CHIMANLAL GIRDHARLAL RD, OPP. HOTEL DEV CORPORATE, VASANT VIHAR,</w:t>
      </w:r>
      <w:r w:rsidR="003B3568">
        <w:rPr>
          <w:bCs/>
          <w:w w:val="99"/>
          <w:sz w:val="26"/>
          <w:u w:val="single"/>
          <w:lang w:val="en-IN"/>
        </w:rPr>
        <w:t xml:space="preserve">  </w:t>
      </w:r>
      <w:r w:rsidR="003B3568" w:rsidRPr="003B3568">
        <w:rPr>
          <w:bCs/>
          <w:w w:val="99"/>
          <w:sz w:val="26"/>
          <w:u w:val="single"/>
          <w:lang w:val="en-IN"/>
        </w:rPr>
        <w:t>NAVRANGPURA, AHMEDABAD, GUJARAT 380006</w:t>
      </w:r>
      <w:r w:rsidR="003B3568">
        <w:rPr>
          <w:bCs/>
          <w:w w:val="99"/>
          <w:sz w:val="26"/>
          <w:u w:val="single"/>
          <w:lang w:val="en-IN"/>
        </w:rPr>
        <w:t xml:space="preserve"> </w:t>
      </w:r>
    </w:p>
    <w:p w14:paraId="4586A33C" w14:textId="5E9A546A" w:rsidR="003B3568" w:rsidRPr="003B3568" w:rsidRDefault="00000000" w:rsidP="003B3568">
      <w:pPr>
        <w:tabs>
          <w:tab w:val="left" w:pos="2248"/>
          <w:tab w:val="left" w:pos="3621"/>
          <w:tab w:val="left" w:leader="underscore" w:pos="6091"/>
        </w:tabs>
        <w:spacing w:before="1" w:line="333" w:lineRule="auto"/>
        <w:ind w:right="1392"/>
        <w:rPr>
          <w:w w:val="99"/>
          <w:sz w:val="26"/>
          <w:u w:val="single"/>
          <w:lang w:val="en-IN"/>
        </w:rPr>
      </w:pPr>
      <w:r w:rsidRPr="003B3568">
        <w:rPr>
          <w:bCs/>
          <w:spacing w:val="8"/>
          <w:sz w:val="26"/>
        </w:rPr>
        <w:t xml:space="preserve"> </w:t>
      </w:r>
      <w:r w:rsidR="003B3568">
        <w:rPr>
          <w:bCs/>
          <w:spacing w:val="8"/>
          <w:sz w:val="26"/>
        </w:rPr>
        <w:t xml:space="preserve"> </w:t>
      </w:r>
      <w:r w:rsidR="00757D19">
        <w:rPr>
          <w:spacing w:val="2"/>
          <w:w w:val="99"/>
          <w:sz w:val="26"/>
        </w:rPr>
        <w:t>C</w:t>
      </w:r>
      <w:r>
        <w:rPr>
          <w:spacing w:val="2"/>
          <w:w w:val="99"/>
          <w:sz w:val="26"/>
        </w:rPr>
        <w:t>ol</w:t>
      </w:r>
      <w:r>
        <w:rPr>
          <w:w w:val="99"/>
          <w:sz w:val="26"/>
        </w:rPr>
        <w:t>l</w:t>
      </w:r>
      <w:r>
        <w:rPr>
          <w:spacing w:val="2"/>
          <w:w w:val="99"/>
          <w:sz w:val="26"/>
        </w:rPr>
        <w:t>e</w:t>
      </w:r>
      <w:r>
        <w:rPr>
          <w:spacing w:val="3"/>
          <w:w w:val="99"/>
          <w:sz w:val="26"/>
        </w:rPr>
        <w:t>g</w:t>
      </w:r>
      <w:r>
        <w:rPr>
          <w:spacing w:val="-3"/>
          <w:w w:val="99"/>
          <w:sz w:val="26"/>
        </w:rPr>
        <w:t>e</w:t>
      </w:r>
      <w:r>
        <w:rPr>
          <w:w w:val="99"/>
          <w:sz w:val="26"/>
        </w:rPr>
        <w:t>:</w:t>
      </w:r>
      <w:r w:rsidR="00E46F23">
        <w:rPr>
          <w:w w:val="99"/>
          <w:sz w:val="26"/>
        </w:rPr>
        <w:t xml:space="preserve"> </w:t>
      </w:r>
      <w:r w:rsidR="003B3568" w:rsidRPr="003B3568">
        <w:rPr>
          <w:w w:val="99"/>
          <w:sz w:val="26"/>
          <w:u w:val="single"/>
          <w:lang w:val="en-IN"/>
        </w:rPr>
        <w:t>SHRI KIRITBHAI DAHYABHAI PATEL COLLEGE</w:t>
      </w:r>
    </w:p>
    <w:p w14:paraId="5B4C409B" w14:textId="0F161F2F" w:rsidR="004F41CC" w:rsidRPr="00E46F23" w:rsidRDefault="003B3568" w:rsidP="003B3568">
      <w:pPr>
        <w:tabs>
          <w:tab w:val="left" w:pos="2248"/>
          <w:tab w:val="left" w:pos="3621"/>
          <w:tab w:val="left" w:leader="underscore" w:pos="6091"/>
        </w:tabs>
        <w:spacing w:before="1" w:line="333" w:lineRule="auto"/>
        <w:ind w:right="1392"/>
        <w:rPr>
          <w:sz w:val="26"/>
        </w:rPr>
      </w:pPr>
      <w:r>
        <w:rPr>
          <w:spacing w:val="2"/>
          <w:w w:val="99"/>
          <w:sz w:val="26"/>
        </w:rPr>
        <w:t xml:space="preserve">  C</w:t>
      </w:r>
      <w:r>
        <w:rPr>
          <w:spacing w:val="-1"/>
          <w:w w:val="99"/>
          <w:sz w:val="26"/>
        </w:rPr>
        <w:t>l</w:t>
      </w:r>
      <w:r>
        <w:rPr>
          <w:spacing w:val="2"/>
          <w:w w:val="99"/>
          <w:sz w:val="26"/>
        </w:rPr>
        <w:t>as</w:t>
      </w:r>
      <w:r>
        <w:rPr>
          <w:w w:val="99"/>
          <w:sz w:val="26"/>
        </w:rPr>
        <w:t>s:</w:t>
      </w:r>
      <w:r>
        <w:rPr>
          <w:spacing w:val="2"/>
          <w:sz w:val="26"/>
        </w:rPr>
        <w:t xml:space="preserve"> </w:t>
      </w:r>
      <w:r>
        <w:rPr>
          <w:w w:val="99"/>
          <w:sz w:val="26"/>
          <w:u w:val="single"/>
        </w:rPr>
        <w:t xml:space="preserve"> </w:t>
      </w:r>
      <w:r w:rsidR="00E46F23">
        <w:rPr>
          <w:w w:val="99"/>
          <w:sz w:val="26"/>
          <w:u w:val="single"/>
        </w:rPr>
        <w:t>BCA</w:t>
      </w:r>
      <w:r>
        <w:rPr>
          <w:sz w:val="26"/>
          <w:u w:val="single"/>
        </w:rPr>
        <w:t xml:space="preserve">    </w:t>
      </w:r>
      <w:r>
        <w:rPr>
          <w:spacing w:val="2"/>
          <w:w w:val="99"/>
          <w:sz w:val="26"/>
        </w:rPr>
        <w:t>Se</w:t>
      </w:r>
      <w:r>
        <w:rPr>
          <w:w w:val="99"/>
          <w:sz w:val="26"/>
        </w:rPr>
        <w:t>m:</w:t>
      </w:r>
      <w:r>
        <w:rPr>
          <w:spacing w:val="2"/>
          <w:sz w:val="26"/>
        </w:rPr>
        <w:t xml:space="preserve"> </w:t>
      </w:r>
      <w:r>
        <w:rPr>
          <w:w w:val="99"/>
          <w:sz w:val="26"/>
        </w:rPr>
        <w:t xml:space="preserve">6   </w:t>
      </w:r>
      <w:r w:rsidR="00E46F23">
        <w:rPr>
          <w:sz w:val="26"/>
        </w:rPr>
        <w:t xml:space="preserve"> </w:t>
      </w:r>
      <w:r>
        <w:rPr>
          <w:spacing w:val="2"/>
          <w:w w:val="99"/>
          <w:sz w:val="26"/>
        </w:rPr>
        <w:t>R</w:t>
      </w:r>
      <w:r>
        <w:rPr>
          <w:w w:val="99"/>
          <w:sz w:val="26"/>
        </w:rPr>
        <w:t>oll</w:t>
      </w:r>
      <w:r>
        <w:rPr>
          <w:spacing w:val="7"/>
          <w:sz w:val="26"/>
        </w:rPr>
        <w:t xml:space="preserve"> </w:t>
      </w:r>
      <w:r>
        <w:rPr>
          <w:w w:val="99"/>
          <w:sz w:val="26"/>
        </w:rPr>
        <w:t xml:space="preserve">No. </w:t>
      </w:r>
      <w:r w:rsidR="00E46F23">
        <w:rPr>
          <w:spacing w:val="2"/>
          <w:sz w:val="26"/>
        </w:rPr>
        <w:t xml:space="preserve"> </w:t>
      </w:r>
      <w:r w:rsidR="00E46F23">
        <w:rPr>
          <w:w w:val="99"/>
          <w:sz w:val="26"/>
          <w:u w:val="single"/>
        </w:rPr>
        <w:t xml:space="preserve"> </w:t>
      </w:r>
      <w:r w:rsidR="00A13922">
        <w:rPr>
          <w:w w:val="99"/>
          <w:sz w:val="26"/>
          <w:u w:val="single"/>
        </w:rPr>
        <w:t>04</w:t>
      </w:r>
      <w:r>
        <w:rPr>
          <w:sz w:val="26"/>
        </w:rPr>
        <w:t xml:space="preserve">   </w:t>
      </w:r>
      <w:r>
        <w:rPr>
          <w:spacing w:val="-3"/>
          <w:w w:val="99"/>
          <w:sz w:val="26"/>
        </w:rPr>
        <w:t>A</w:t>
      </w:r>
      <w:r>
        <w:rPr>
          <w:spacing w:val="2"/>
          <w:w w:val="99"/>
          <w:sz w:val="26"/>
        </w:rPr>
        <w:t>c</w:t>
      </w:r>
      <w:r>
        <w:rPr>
          <w:w w:val="99"/>
          <w:sz w:val="26"/>
        </w:rPr>
        <w:t>a</w:t>
      </w:r>
      <w:r>
        <w:rPr>
          <w:spacing w:val="2"/>
          <w:w w:val="99"/>
          <w:sz w:val="26"/>
        </w:rPr>
        <w:t>d</w:t>
      </w:r>
      <w:r>
        <w:rPr>
          <w:spacing w:val="3"/>
          <w:w w:val="99"/>
          <w:sz w:val="26"/>
        </w:rPr>
        <w:t>e</w:t>
      </w:r>
      <w:r>
        <w:rPr>
          <w:spacing w:val="-1"/>
          <w:w w:val="99"/>
          <w:sz w:val="26"/>
        </w:rPr>
        <w:t>m</w:t>
      </w:r>
      <w:r>
        <w:rPr>
          <w:spacing w:val="2"/>
          <w:w w:val="99"/>
          <w:sz w:val="26"/>
        </w:rPr>
        <w:t>i</w:t>
      </w:r>
      <w:r>
        <w:rPr>
          <w:w w:val="99"/>
          <w:sz w:val="26"/>
        </w:rPr>
        <w:t>c</w:t>
      </w:r>
      <w:r>
        <w:rPr>
          <w:spacing w:val="-5"/>
          <w:sz w:val="26"/>
        </w:rPr>
        <w:t xml:space="preserve"> </w:t>
      </w:r>
      <w:r>
        <w:rPr>
          <w:spacing w:val="-22"/>
          <w:w w:val="99"/>
          <w:sz w:val="26"/>
        </w:rPr>
        <w:t>Y</w:t>
      </w:r>
      <w:r>
        <w:rPr>
          <w:spacing w:val="-3"/>
          <w:w w:val="99"/>
          <w:sz w:val="26"/>
        </w:rPr>
        <w:t>e</w:t>
      </w:r>
      <w:r>
        <w:rPr>
          <w:spacing w:val="2"/>
          <w:w w:val="99"/>
          <w:sz w:val="26"/>
        </w:rPr>
        <w:t>ar</w:t>
      </w:r>
      <w:r>
        <w:rPr>
          <w:w w:val="99"/>
          <w:sz w:val="26"/>
        </w:rPr>
        <w:t>:</w:t>
      </w:r>
      <w:r>
        <w:rPr>
          <w:spacing w:val="2"/>
          <w:sz w:val="26"/>
        </w:rPr>
        <w:t xml:space="preserve"> </w:t>
      </w:r>
      <w:r>
        <w:rPr>
          <w:w w:val="99"/>
          <w:sz w:val="26"/>
        </w:rPr>
        <w:t>2</w:t>
      </w:r>
      <w:r>
        <w:rPr>
          <w:spacing w:val="2"/>
          <w:w w:val="99"/>
          <w:sz w:val="26"/>
        </w:rPr>
        <w:t>02</w:t>
      </w:r>
      <w:r>
        <w:rPr>
          <w:w w:val="99"/>
          <w:sz w:val="26"/>
        </w:rPr>
        <w:t>5</w:t>
      </w:r>
      <w:r>
        <w:rPr>
          <w:spacing w:val="2"/>
          <w:w w:val="99"/>
          <w:sz w:val="26"/>
        </w:rPr>
        <w:t>-</w:t>
      </w:r>
      <w:r>
        <w:rPr>
          <w:w w:val="99"/>
          <w:sz w:val="26"/>
        </w:rPr>
        <w:t>26</w:t>
      </w:r>
    </w:p>
    <w:p w14:paraId="37038F60" w14:textId="028D146D" w:rsidR="003B3568" w:rsidRDefault="003B3568" w:rsidP="003B3568">
      <w:pPr>
        <w:tabs>
          <w:tab w:val="left" w:pos="6312"/>
          <w:tab w:val="left" w:pos="7553"/>
        </w:tabs>
        <w:spacing w:before="34" w:line="364" w:lineRule="auto"/>
        <w:ind w:right="2937"/>
        <w:rPr>
          <w:sz w:val="26"/>
          <w:u w:val="single"/>
        </w:rPr>
      </w:pPr>
      <w:r>
        <w:rPr>
          <w:sz w:val="26"/>
        </w:rPr>
        <w:t xml:space="preserve">  Student’s Name:</w:t>
      </w:r>
      <w:r w:rsidR="002A3350">
        <w:rPr>
          <w:sz w:val="26"/>
        </w:rPr>
        <w:t xml:space="preserve"> </w:t>
      </w:r>
      <w:r w:rsidR="00A13922">
        <w:rPr>
          <w:sz w:val="26"/>
          <w:u w:val="single"/>
        </w:rPr>
        <w:t>BHATT AASTHA VIJAYBHAI</w:t>
      </w:r>
      <w:r>
        <w:rPr>
          <w:sz w:val="26"/>
          <w:u w:val="single"/>
        </w:rPr>
        <w:t xml:space="preserve"> </w:t>
      </w:r>
    </w:p>
    <w:p w14:paraId="17574E9B" w14:textId="2FE97673" w:rsidR="004F41CC" w:rsidRDefault="003B3568" w:rsidP="003B3568">
      <w:pPr>
        <w:tabs>
          <w:tab w:val="left" w:pos="6312"/>
          <w:tab w:val="left" w:pos="7553"/>
        </w:tabs>
        <w:spacing w:before="34" w:line="364" w:lineRule="auto"/>
        <w:ind w:right="2937"/>
        <w:rPr>
          <w:sz w:val="26"/>
        </w:rPr>
      </w:pPr>
      <w:r>
        <w:rPr>
          <w:sz w:val="26"/>
        </w:rPr>
        <w:t xml:space="preserve">  GU Enrolment No.</w:t>
      </w:r>
      <w:r w:rsidR="002A3350">
        <w:rPr>
          <w:sz w:val="26"/>
        </w:rPr>
        <w:t xml:space="preserve"> </w:t>
      </w:r>
      <w:r w:rsidR="00A13922">
        <w:rPr>
          <w:sz w:val="26"/>
          <w:u w:val="single"/>
        </w:rPr>
        <w:t>202312101410</w:t>
      </w:r>
    </w:p>
    <w:p w14:paraId="0B6F510D" w14:textId="025F3785" w:rsidR="004F41CC" w:rsidRDefault="003B3568" w:rsidP="003B3568">
      <w:pPr>
        <w:tabs>
          <w:tab w:val="left" w:pos="5471"/>
          <w:tab w:val="left" w:pos="8433"/>
        </w:tabs>
        <w:spacing w:line="298" w:lineRule="exact"/>
        <w:rPr>
          <w:sz w:val="26"/>
        </w:rPr>
      </w:pPr>
      <w:r>
        <w:rPr>
          <w:sz w:val="26"/>
        </w:rPr>
        <w:t xml:space="preserve">  Internship Period: </w:t>
      </w:r>
      <w:r w:rsidR="00757D19">
        <w:rPr>
          <w:sz w:val="26"/>
        </w:rPr>
        <w:t xml:space="preserve"> </w:t>
      </w:r>
      <w:r w:rsidR="00757D19">
        <w:rPr>
          <w:sz w:val="26"/>
          <w:u w:val="single"/>
        </w:rPr>
        <w:t>8-Dec</w:t>
      </w:r>
      <w:r w:rsidR="008F2861">
        <w:rPr>
          <w:sz w:val="26"/>
          <w:u w:val="single"/>
        </w:rPr>
        <w:t>ember</w:t>
      </w:r>
      <w:r w:rsidR="00757D19">
        <w:rPr>
          <w:sz w:val="26"/>
          <w:u w:val="single"/>
        </w:rPr>
        <w:t xml:space="preserve">-2025 </w:t>
      </w:r>
      <w:r>
        <w:rPr>
          <w:sz w:val="26"/>
        </w:rPr>
        <w:t xml:space="preserve">to </w:t>
      </w:r>
      <w:r w:rsidR="00757D19">
        <w:rPr>
          <w:sz w:val="26"/>
          <w:u w:val="single"/>
        </w:rPr>
        <w:t>24-Jan</w:t>
      </w:r>
      <w:r w:rsidR="008F2861">
        <w:rPr>
          <w:sz w:val="26"/>
          <w:u w:val="single"/>
        </w:rPr>
        <w:t>uary</w:t>
      </w:r>
      <w:r w:rsidR="00757D19">
        <w:rPr>
          <w:sz w:val="26"/>
          <w:u w:val="single"/>
        </w:rPr>
        <w:t>-2026</w:t>
      </w:r>
    </w:p>
    <w:p w14:paraId="488510CD" w14:textId="77777777" w:rsidR="004F41CC" w:rsidRDefault="004F41CC">
      <w:pPr>
        <w:pStyle w:val="BodyText"/>
        <w:spacing w:after="1"/>
        <w:rPr>
          <w:sz w:val="13"/>
        </w:rPr>
      </w:pPr>
    </w:p>
    <w:tbl>
      <w:tblPr>
        <w:tblW w:w="0" w:type="auto"/>
        <w:tblInd w:w="3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480"/>
        <w:gridCol w:w="1604"/>
        <w:gridCol w:w="804"/>
        <w:gridCol w:w="1426"/>
        <w:gridCol w:w="480"/>
        <w:gridCol w:w="1392"/>
        <w:gridCol w:w="1040"/>
        <w:gridCol w:w="1179"/>
      </w:tblGrid>
      <w:tr w:rsidR="004F41CC" w14:paraId="33766D5E" w14:textId="77777777">
        <w:trPr>
          <w:trHeight w:val="422"/>
        </w:trPr>
        <w:tc>
          <w:tcPr>
            <w:tcW w:w="480" w:type="dxa"/>
          </w:tcPr>
          <w:p w14:paraId="33E26157" w14:textId="77777777" w:rsidR="004F41CC" w:rsidRDefault="00000000">
            <w:pPr>
              <w:pStyle w:val="TableParagraph"/>
              <w:spacing w:before="15"/>
              <w:ind w:left="2"/>
              <w:rPr>
                <w:b/>
              </w:rPr>
            </w:pPr>
            <w:r>
              <w:rPr>
                <w:b/>
                <w:spacing w:val="-5"/>
              </w:rPr>
              <w:t>No</w:t>
            </w:r>
          </w:p>
        </w:tc>
        <w:tc>
          <w:tcPr>
            <w:tcW w:w="1604" w:type="dxa"/>
          </w:tcPr>
          <w:p w14:paraId="0EBD0A6B" w14:textId="77777777" w:rsidR="004F41CC" w:rsidRDefault="00000000">
            <w:pPr>
              <w:pStyle w:val="TableParagraph"/>
              <w:spacing w:before="15"/>
              <w:ind w:left="2"/>
              <w:rPr>
                <w:b/>
              </w:rPr>
            </w:pPr>
            <w:r>
              <w:rPr>
                <w:b/>
                <w:spacing w:val="-4"/>
              </w:rPr>
              <w:t>Date</w:t>
            </w:r>
          </w:p>
        </w:tc>
        <w:tc>
          <w:tcPr>
            <w:tcW w:w="804" w:type="dxa"/>
          </w:tcPr>
          <w:p w14:paraId="05456D1D" w14:textId="77777777" w:rsidR="004F41CC" w:rsidRDefault="00000000">
            <w:pPr>
              <w:pStyle w:val="TableParagraph"/>
              <w:spacing w:before="15"/>
              <w:ind w:left="2"/>
              <w:rPr>
                <w:b/>
              </w:rPr>
            </w:pPr>
            <w:r>
              <w:rPr>
                <w:b/>
                <w:spacing w:val="-4"/>
              </w:rPr>
              <w:t>Hours</w:t>
            </w:r>
          </w:p>
        </w:tc>
        <w:tc>
          <w:tcPr>
            <w:tcW w:w="1426" w:type="dxa"/>
          </w:tcPr>
          <w:p w14:paraId="53779487" w14:textId="77777777" w:rsidR="004F41CC" w:rsidRDefault="00000000">
            <w:pPr>
              <w:pStyle w:val="TableParagraph"/>
              <w:spacing w:before="15"/>
              <w:ind w:left="4"/>
              <w:rPr>
                <w:b/>
              </w:rPr>
            </w:pPr>
            <w:r>
              <w:rPr>
                <w:b/>
                <w:spacing w:val="-2"/>
              </w:rPr>
              <w:t>Signature</w:t>
            </w:r>
          </w:p>
        </w:tc>
        <w:tc>
          <w:tcPr>
            <w:tcW w:w="480" w:type="dxa"/>
          </w:tcPr>
          <w:p w14:paraId="2D89D237" w14:textId="77777777" w:rsidR="004F41CC" w:rsidRDefault="00000000">
            <w:pPr>
              <w:pStyle w:val="TableParagraph"/>
              <w:spacing w:before="15"/>
              <w:ind w:left="2"/>
              <w:rPr>
                <w:b/>
              </w:rPr>
            </w:pPr>
            <w:r>
              <w:rPr>
                <w:b/>
                <w:spacing w:val="-5"/>
              </w:rPr>
              <w:t>No</w:t>
            </w:r>
          </w:p>
        </w:tc>
        <w:tc>
          <w:tcPr>
            <w:tcW w:w="1392" w:type="dxa"/>
          </w:tcPr>
          <w:p w14:paraId="1B525349" w14:textId="77777777" w:rsidR="004F41CC" w:rsidRDefault="00000000">
            <w:pPr>
              <w:pStyle w:val="TableParagraph"/>
              <w:spacing w:before="15"/>
              <w:ind w:left="2"/>
              <w:rPr>
                <w:b/>
              </w:rPr>
            </w:pPr>
            <w:r>
              <w:rPr>
                <w:b/>
                <w:spacing w:val="-4"/>
              </w:rPr>
              <w:t>Date</w:t>
            </w:r>
          </w:p>
        </w:tc>
        <w:tc>
          <w:tcPr>
            <w:tcW w:w="1040" w:type="dxa"/>
          </w:tcPr>
          <w:p w14:paraId="4051E00D" w14:textId="77777777" w:rsidR="004F41CC" w:rsidRDefault="00000000">
            <w:pPr>
              <w:pStyle w:val="TableParagraph"/>
              <w:spacing w:before="15"/>
              <w:ind w:left="2"/>
              <w:rPr>
                <w:b/>
              </w:rPr>
            </w:pPr>
            <w:r>
              <w:rPr>
                <w:b/>
                <w:spacing w:val="-4"/>
              </w:rPr>
              <w:t>Hours</w:t>
            </w:r>
          </w:p>
        </w:tc>
        <w:tc>
          <w:tcPr>
            <w:tcW w:w="1179" w:type="dxa"/>
          </w:tcPr>
          <w:p w14:paraId="200D25F8" w14:textId="77777777" w:rsidR="004F41CC" w:rsidRDefault="00000000">
            <w:pPr>
              <w:pStyle w:val="TableParagraph"/>
              <w:spacing w:before="15"/>
              <w:ind w:left="1"/>
              <w:rPr>
                <w:b/>
              </w:rPr>
            </w:pPr>
            <w:r>
              <w:rPr>
                <w:b/>
                <w:spacing w:val="-2"/>
              </w:rPr>
              <w:t>Signature</w:t>
            </w:r>
          </w:p>
        </w:tc>
      </w:tr>
      <w:tr w:rsidR="004F41CC" w14:paraId="6F30A95B" w14:textId="77777777">
        <w:trPr>
          <w:trHeight w:val="422"/>
        </w:trPr>
        <w:tc>
          <w:tcPr>
            <w:tcW w:w="480" w:type="dxa"/>
          </w:tcPr>
          <w:p w14:paraId="614E738E" w14:textId="77777777" w:rsidR="004F41CC" w:rsidRDefault="00000000">
            <w:pPr>
              <w:pStyle w:val="TableParagraph"/>
              <w:spacing w:before="13"/>
              <w:ind w:left="2"/>
            </w:pPr>
            <w:r>
              <w:rPr>
                <w:spacing w:val="-10"/>
              </w:rPr>
              <w:t>1</w:t>
            </w:r>
          </w:p>
        </w:tc>
        <w:tc>
          <w:tcPr>
            <w:tcW w:w="1604" w:type="dxa"/>
          </w:tcPr>
          <w:p w14:paraId="19B40892" w14:textId="364E04E0" w:rsidR="004F41CC" w:rsidRDefault="00757D19">
            <w:pPr>
              <w:pStyle w:val="TableParagraph"/>
              <w:rPr>
                <w:sz w:val="24"/>
              </w:rPr>
            </w:pPr>
            <w:r>
              <w:rPr>
                <w:sz w:val="24"/>
              </w:rPr>
              <w:t>8-Dec-2025</w:t>
            </w:r>
          </w:p>
        </w:tc>
        <w:tc>
          <w:tcPr>
            <w:tcW w:w="804" w:type="dxa"/>
          </w:tcPr>
          <w:p w14:paraId="2AB997CA" w14:textId="3C3C2EC0" w:rsidR="004F41CC" w:rsidRDefault="00757D19">
            <w:pPr>
              <w:pStyle w:val="TableParagraph"/>
              <w:rPr>
                <w:sz w:val="24"/>
              </w:rPr>
            </w:pPr>
            <w:r>
              <w:rPr>
                <w:sz w:val="24"/>
              </w:rPr>
              <w:t xml:space="preserve">   8</w:t>
            </w:r>
          </w:p>
        </w:tc>
        <w:tc>
          <w:tcPr>
            <w:tcW w:w="1426" w:type="dxa"/>
          </w:tcPr>
          <w:p w14:paraId="2D00F68D" w14:textId="77777777" w:rsidR="004F41CC" w:rsidRDefault="004F41CC">
            <w:pPr>
              <w:pStyle w:val="TableParagraph"/>
              <w:rPr>
                <w:sz w:val="24"/>
              </w:rPr>
            </w:pPr>
          </w:p>
        </w:tc>
        <w:tc>
          <w:tcPr>
            <w:tcW w:w="480" w:type="dxa"/>
          </w:tcPr>
          <w:p w14:paraId="18FF54B8" w14:textId="77777777" w:rsidR="004F41CC" w:rsidRDefault="00000000">
            <w:pPr>
              <w:pStyle w:val="TableParagraph"/>
              <w:spacing w:before="13"/>
              <w:ind w:left="2"/>
            </w:pPr>
            <w:r>
              <w:rPr>
                <w:spacing w:val="-5"/>
              </w:rPr>
              <w:t>21</w:t>
            </w:r>
          </w:p>
        </w:tc>
        <w:tc>
          <w:tcPr>
            <w:tcW w:w="1392" w:type="dxa"/>
          </w:tcPr>
          <w:p w14:paraId="1661D3FD" w14:textId="77777777" w:rsidR="004F41CC" w:rsidRDefault="004F41CC">
            <w:pPr>
              <w:pStyle w:val="TableParagraph"/>
              <w:rPr>
                <w:sz w:val="24"/>
              </w:rPr>
            </w:pPr>
          </w:p>
        </w:tc>
        <w:tc>
          <w:tcPr>
            <w:tcW w:w="1040" w:type="dxa"/>
          </w:tcPr>
          <w:p w14:paraId="420E4CC7" w14:textId="77777777" w:rsidR="004F41CC" w:rsidRDefault="004F41CC">
            <w:pPr>
              <w:pStyle w:val="TableParagraph"/>
              <w:rPr>
                <w:sz w:val="24"/>
              </w:rPr>
            </w:pPr>
          </w:p>
        </w:tc>
        <w:tc>
          <w:tcPr>
            <w:tcW w:w="1179" w:type="dxa"/>
          </w:tcPr>
          <w:p w14:paraId="39A44D27" w14:textId="77777777" w:rsidR="004F41CC" w:rsidRDefault="004F41CC">
            <w:pPr>
              <w:pStyle w:val="TableParagraph"/>
              <w:rPr>
                <w:sz w:val="24"/>
              </w:rPr>
            </w:pPr>
          </w:p>
        </w:tc>
      </w:tr>
      <w:tr w:rsidR="004F41CC" w14:paraId="562331EF" w14:textId="77777777">
        <w:trPr>
          <w:trHeight w:val="417"/>
        </w:trPr>
        <w:tc>
          <w:tcPr>
            <w:tcW w:w="480" w:type="dxa"/>
          </w:tcPr>
          <w:p w14:paraId="38DE003F" w14:textId="77777777" w:rsidR="004F41CC" w:rsidRDefault="00000000">
            <w:pPr>
              <w:pStyle w:val="TableParagraph"/>
              <w:spacing w:before="10"/>
              <w:ind w:left="2"/>
            </w:pPr>
            <w:r>
              <w:rPr>
                <w:spacing w:val="-10"/>
              </w:rPr>
              <w:t>2</w:t>
            </w:r>
          </w:p>
        </w:tc>
        <w:tc>
          <w:tcPr>
            <w:tcW w:w="1604" w:type="dxa"/>
          </w:tcPr>
          <w:p w14:paraId="37BC31DA" w14:textId="17792D9D" w:rsidR="004F41CC" w:rsidRDefault="00757D19">
            <w:pPr>
              <w:pStyle w:val="TableParagraph"/>
              <w:rPr>
                <w:sz w:val="24"/>
              </w:rPr>
            </w:pPr>
            <w:r>
              <w:rPr>
                <w:sz w:val="24"/>
              </w:rPr>
              <w:t>9-Dec-2025</w:t>
            </w:r>
          </w:p>
        </w:tc>
        <w:tc>
          <w:tcPr>
            <w:tcW w:w="804" w:type="dxa"/>
          </w:tcPr>
          <w:p w14:paraId="49D13E2E" w14:textId="60C72C65" w:rsidR="004F41CC" w:rsidRDefault="00757D19">
            <w:pPr>
              <w:pStyle w:val="TableParagraph"/>
              <w:rPr>
                <w:sz w:val="24"/>
              </w:rPr>
            </w:pPr>
            <w:r>
              <w:rPr>
                <w:sz w:val="24"/>
              </w:rPr>
              <w:t xml:space="preserve">   8</w:t>
            </w:r>
          </w:p>
        </w:tc>
        <w:tc>
          <w:tcPr>
            <w:tcW w:w="1426" w:type="dxa"/>
          </w:tcPr>
          <w:p w14:paraId="7B4B3736" w14:textId="77777777" w:rsidR="004F41CC" w:rsidRDefault="004F41CC">
            <w:pPr>
              <w:pStyle w:val="TableParagraph"/>
              <w:rPr>
                <w:sz w:val="24"/>
              </w:rPr>
            </w:pPr>
          </w:p>
        </w:tc>
        <w:tc>
          <w:tcPr>
            <w:tcW w:w="480" w:type="dxa"/>
          </w:tcPr>
          <w:p w14:paraId="0F91FDEB" w14:textId="77777777" w:rsidR="004F41CC" w:rsidRDefault="00000000">
            <w:pPr>
              <w:pStyle w:val="TableParagraph"/>
              <w:spacing w:before="10"/>
              <w:ind w:left="2"/>
            </w:pPr>
            <w:r>
              <w:rPr>
                <w:spacing w:val="-5"/>
              </w:rPr>
              <w:t>22</w:t>
            </w:r>
          </w:p>
        </w:tc>
        <w:tc>
          <w:tcPr>
            <w:tcW w:w="1392" w:type="dxa"/>
          </w:tcPr>
          <w:p w14:paraId="6EC6D80A" w14:textId="77777777" w:rsidR="004F41CC" w:rsidRDefault="004F41CC">
            <w:pPr>
              <w:pStyle w:val="TableParagraph"/>
              <w:rPr>
                <w:sz w:val="24"/>
              </w:rPr>
            </w:pPr>
          </w:p>
        </w:tc>
        <w:tc>
          <w:tcPr>
            <w:tcW w:w="1040" w:type="dxa"/>
          </w:tcPr>
          <w:p w14:paraId="5D5AF643" w14:textId="77777777" w:rsidR="004F41CC" w:rsidRDefault="004F41CC">
            <w:pPr>
              <w:pStyle w:val="TableParagraph"/>
              <w:rPr>
                <w:sz w:val="24"/>
              </w:rPr>
            </w:pPr>
          </w:p>
        </w:tc>
        <w:tc>
          <w:tcPr>
            <w:tcW w:w="1179" w:type="dxa"/>
          </w:tcPr>
          <w:p w14:paraId="05A64149" w14:textId="77777777" w:rsidR="004F41CC" w:rsidRDefault="004F41CC">
            <w:pPr>
              <w:pStyle w:val="TableParagraph"/>
              <w:rPr>
                <w:sz w:val="24"/>
              </w:rPr>
            </w:pPr>
          </w:p>
        </w:tc>
      </w:tr>
      <w:tr w:rsidR="004F41CC" w14:paraId="661BEC92" w14:textId="77777777">
        <w:trPr>
          <w:trHeight w:val="422"/>
        </w:trPr>
        <w:tc>
          <w:tcPr>
            <w:tcW w:w="480" w:type="dxa"/>
          </w:tcPr>
          <w:p w14:paraId="1F3F824E" w14:textId="77777777" w:rsidR="004F41CC" w:rsidRDefault="00000000">
            <w:pPr>
              <w:pStyle w:val="TableParagraph"/>
              <w:spacing w:before="17"/>
              <w:ind w:left="2"/>
            </w:pPr>
            <w:r>
              <w:rPr>
                <w:spacing w:val="-10"/>
              </w:rPr>
              <w:t>3</w:t>
            </w:r>
          </w:p>
        </w:tc>
        <w:tc>
          <w:tcPr>
            <w:tcW w:w="1604" w:type="dxa"/>
          </w:tcPr>
          <w:p w14:paraId="6276B410" w14:textId="46B6FA05" w:rsidR="004F41CC" w:rsidRDefault="00757D19">
            <w:pPr>
              <w:pStyle w:val="TableParagraph"/>
              <w:rPr>
                <w:sz w:val="24"/>
              </w:rPr>
            </w:pPr>
            <w:r>
              <w:rPr>
                <w:sz w:val="24"/>
              </w:rPr>
              <w:t>15-Dec-2025</w:t>
            </w:r>
          </w:p>
        </w:tc>
        <w:tc>
          <w:tcPr>
            <w:tcW w:w="804" w:type="dxa"/>
          </w:tcPr>
          <w:p w14:paraId="7EE6BFD2" w14:textId="431BEEE5" w:rsidR="004F41CC" w:rsidRDefault="00757D19">
            <w:pPr>
              <w:pStyle w:val="TableParagraph"/>
              <w:rPr>
                <w:sz w:val="24"/>
              </w:rPr>
            </w:pPr>
            <w:r>
              <w:rPr>
                <w:sz w:val="24"/>
              </w:rPr>
              <w:t xml:space="preserve">   8</w:t>
            </w:r>
          </w:p>
        </w:tc>
        <w:tc>
          <w:tcPr>
            <w:tcW w:w="1426" w:type="dxa"/>
          </w:tcPr>
          <w:p w14:paraId="7559DEB6" w14:textId="77777777" w:rsidR="004F41CC" w:rsidRDefault="004F41CC">
            <w:pPr>
              <w:pStyle w:val="TableParagraph"/>
              <w:rPr>
                <w:sz w:val="24"/>
              </w:rPr>
            </w:pPr>
          </w:p>
        </w:tc>
        <w:tc>
          <w:tcPr>
            <w:tcW w:w="480" w:type="dxa"/>
          </w:tcPr>
          <w:p w14:paraId="13C1DD0A" w14:textId="77777777" w:rsidR="004F41CC" w:rsidRDefault="00000000">
            <w:pPr>
              <w:pStyle w:val="TableParagraph"/>
              <w:spacing w:before="17"/>
              <w:ind w:left="2"/>
            </w:pPr>
            <w:r>
              <w:rPr>
                <w:spacing w:val="-5"/>
              </w:rPr>
              <w:t>23</w:t>
            </w:r>
          </w:p>
        </w:tc>
        <w:tc>
          <w:tcPr>
            <w:tcW w:w="1392" w:type="dxa"/>
          </w:tcPr>
          <w:p w14:paraId="0F4971EC" w14:textId="77777777" w:rsidR="004F41CC" w:rsidRDefault="004F41CC">
            <w:pPr>
              <w:pStyle w:val="TableParagraph"/>
              <w:rPr>
                <w:sz w:val="24"/>
              </w:rPr>
            </w:pPr>
          </w:p>
        </w:tc>
        <w:tc>
          <w:tcPr>
            <w:tcW w:w="1040" w:type="dxa"/>
          </w:tcPr>
          <w:p w14:paraId="0FA4216F" w14:textId="77777777" w:rsidR="004F41CC" w:rsidRDefault="004F41CC">
            <w:pPr>
              <w:pStyle w:val="TableParagraph"/>
              <w:rPr>
                <w:sz w:val="24"/>
              </w:rPr>
            </w:pPr>
          </w:p>
        </w:tc>
        <w:tc>
          <w:tcPr>
            <w:tcW w:w="1179" w:type="dxa"/>
          </w:tcPr>
          <w:p w14:paraId="26A369BB" w14:textId="77777777" w:rsidR="004F41CC" w:rsidRDefault="004F41CC">
            <w:pPr>
              <w:pStyle w:val="TableParagraph"/>
              <w:rPr>
                <w:sz w:val="24"/>
              </w:rPr>
            </w:pPr>
          </w:p>
        </w:tc>
      </w:tr>
      <w:tr w:rsidR="004F41CC" w14:paraId="15B77EB5" w14:textId="77777777">
        <w:trPr>
          <w:trHeight w:val="424"/>
        </w:trPr>
        <w:tc>
          <w:tcPr>
            <w:tcW w:w="480" w:type="dxa"/>
          </w:tcPr>
          <w:p w14:paraId="584F7B5F" w14:textId="77777777" w:rsidR="004F41CC" w:rsidRDefault="00000000">
            <w:pPr>
              <w:pStyle w:val="TableParagraph"/>
              <w:spacing w:before="17"/>
              <w:ind w:left="2"/>
            </w:pPr>
            <w:r>
              <w:rPr>
                <w:spacing w:val="-10"/>
              </w:rPr>
              <w:t>4</w:t>
            </w:r>
          </w:p>
        </w:tc>
        <w:tc>
          <w:tcPr>
            <w:tcW w:w="1604" w:type="dxa"/>
          </w:tcPr>
          <w:p w14:paraId="7C3CDFA6" w14:textId="7799E400" w:rsidR="004F41CC" w:rsidRDefault="00757D19">
            <w:pPr>
              <w:pStyle w:val="TableParagraph"/>
              <w:rPr>
                <w:sz w:val="24"/>
              </w:rPr>
            </w:pPr>
            <w:r>
              <w:rPr>
                <w:sz w:val="24"/>
              </w:rPr>
              <w:t>16-Dec-2025</w:t>
            </w:r>
          </w:p>
        </w:tc>
        <w:tc>
          <w:tcPr>
            <w:tcW w:w="804" w:type="dxa"/>
          </w:tcPr>
          <w:p w14:paraId="465CD1F9" w14:textId="0DD0B930" w:rsidR="004F41CC" w:rsidRDefault="00757D19">
            <w:pPr>
              <w:pStyle w:val="TableParagraph"/>
              <w:rPr>
                <w:sz w:val="24"/>
              </w:rPr>
            </w:pPr>
            <w:r>
              <w:rPr>
                <w:sz w:val="24"/>
              </w:rPr>
              <w:t xml:space="preserve">   8</w:t>
            </w:r>
          </w:p>
        </w:tc>
        <w:tc>
          <w:tcPr>
            <w:tcW w:w="1426" w:type="dxa"/>
          </w:tcPr>
          <w:p w14:paraId="71F0223C" w14:textId="77777777" w:rsidR="004F41CC" w:rsidRDefault="004F41CC">
            <w:pPr>
              <w:pStyle w:val="TableParagraph"/>
              <w:rPr>
                <w:sz w:val="24"/>
              </w:rPr>
            </w:pPr>
          </w:p>
        </w:tc>
        <w:tc>
          <w:tcPr>
            <w:tcW w:w="480" w:type="dxa"/>
          </w:tcPr>
          <w:p w14:paraId="245E3D67" w14:textId="77777777" w:rsidR="004F41CC" w:rsidRDefault="00000000">
            <w:pPr>
              <w:pStyle w:val="TableParagraph"/>
              <w:spacing w:before="17"/>
              <w:ind w:left="2"/>
            </w:pPr>
            <w:r>
              <w:rPr>
                <w:spacing w:val="-5"/>
              </w:rPr>
              <w:t>24</w:t>
            </w:r>
          </w:p>
        </w:tc>
        <w:tc>
          <w:tcPr>
            <w:tcW w:w="1392" w:type="dxa"/>
          </w:tcPr>
          <w:p w14:paraId="4E665795" w14:textId="77777777" w:rsidR="004F41CC" w:rsidRDefault="004F41CC">
            <w:pPr>
              <w:pStyle w:val="TableParagraph"/>
              <w:rPr>
                <w:sz w:val="24"/>
              </w:rPr>
            </w:pPr>
          </w:p>
        </w:tc>
        <w:tc>
          <w:tcPr>
            <w:tcW w:w="1040" w:type="dxa"/>
          </w:tcPr>
          <w:p w14:paraId="473ACDB0" w14:textId="77777777" w:rsidR="004F41CC" w:rsidRDefault="004F41CC">
            <w:pPr>
              <w:pStyle w:val="TableParagraph"/>
              <w:rPr>
                <w:sz w:val="24"/>
              </w:rPr>
            </w:pPr>
          </w:p>
        </w:tc>
        <w:tc>
          <w:tcPr>
            <w:tcW w:w="1179" w:type="dxa"/>
          </w:tcPr>
          <w:p w14:paraId="35F1BB9E" w14:textId="77777777" w:rsidR="004F41CC" w:rsidRDefault="004F41CC">
            <w:pPr>
              <w:pStyle w:val="TableParagraph"/>
              <w:rPr>
                <w:sz w:val="24"/>
              </w:rPr>
            </w:pPr>
          </w:p>
        </w:tc>
      </w:tr>
      <w:tr w:rsidR="004F41CC" w14:paraId="65BE027A" w14:textId="77777777">
        <w:trPr>
          <w:trHeight w:val="419"/>
        </w:trPr>
        <w:tc>
          <w:tcPr>
            <w:tcW w:w="480" w:type="dxa"/>
          </w:tcPr>
          <w:p w14:paraId="3B84A538" w14:textId="77777777" w:rsidR="004F41CC" w:rsidRDefault="00000000">
            <w:pPr>
              <w:pStyle w:val="TableParagraph"/>
              <w:spacing w:before="13"/>
              <w:ind w:left="2"/>
            </w:pPr>
            <w:r>
              <w:rPr>
                <w:spacing w:val="-10"/>
              </w:rPr>
              <w:t>5</w:t>
            </w:r>
          </w:p>
        </w:tc>
        <w:tc>
          <w:tcPr>
            <w:tcW w:w="1604" w:type="dxa"/>
          </w:tcPr>
          <w:p w14:paraId="6AC32969" w14:textId="3720B96C" w:rsidR="004F41CC" w:rsidRDefault="00757D19">
            <w:pPr>
              <w:pStyle w:val="TableParagraph"/>
              <w:rPr>
                <w:sz w:val="24"/>
              </w:rPr>
            </w:pPr>
            <w:r>
              <w:rPr>
                <w:sz w:val="24"/>
              </w:rPr>
              <w:t>22-Dec-2025</w:t>
            </w:r>
          </w:p>
        </w:tc>
        <w:tc>
          <w:tcPr>
            <w:tcW w:w="804" w:type="dxa"/>
          </w:tcPr>
          <w:p w14:paraId="5C1899B4" w14:textId="58AA7F94" w:rsidR="004F41CC" w:rsidRDefault="00757D19">
            <w:pPr>
              <w:pStyle w:val="TableParagraph"/>
              <w:rPr>
                <w:sz w:val="24"/>
              </w:rPr>
            </w:pPr>
            <w:r>
              <w:rPr>
                <w:sz w:val="24"/>
              </w:rPr>
              <w:t xml:space="preserve">   8</w:t>
            </w:r>
          </w:p>
        </w:tc>
        <w:tc>
          <w:tcPr>
            <w:tcW w:w="1426" w:type="dxa"/>
          </w:tcPr>
          <w:p w14:paraId="36CD7232" w14:textId="77777777" w:rsidR="004F41CC" w:rsidRDefault="004F41CC">
            <w:pPr>
              <w:pStyle w:val="TableParagraph"/>
              <w:rPr>
                <w:sz w:val="24"/>
              </w:rPr>
            </w:pPr>
          </w:p>
        </w:tc>
        <w:tc>
          <w:tcPr>
            <w:tcW w:w="480" w:type="dxa"/>
          </w:tcPr>
          <w:p w14:paraId="02A2BFE9" w14:textId="77777777" w:rsidR="004F41CC" w:rsidRDefault="00000000">
            <w:pPr>
              <w:pStyle w:val="TableParagraph"/>
              <w:spacing w:before="13"/>
              <w:ind w:left="2"/>
            </w:pPr>
            <w:r>
              <w:rPr>
                <w:spacing w:val="-5"/>
              </w:rPr>
              <w:t>25</w:t>
            </w:r>
          </w:p>
        </w:tc>
        <w:tc>
          <w:tcPr>
            <w:tcW w:w="1392" w:type="dxa"/>
          </w:tcPr>
          <w:p w14:paraId="38A8F5A8" w14:textId="77777777" w:rsidR="004F41CC" w:rsidRDefault="004F41CC">
            <w:pPr>
              <w:pStyle w:val="TableParagraph"/>
              <w:rPr>
                <w:sz w:val="24"/>
              </w:rPr>
            </w:pPr>
          </w:p>
        </w:tc>
        <w:tc>
          <w:tcPr>
            <w:tcW w:w="1040" w:type="dxa"/>
          </w:tcPr>
          <w:p w14:paraId="44E507B9" w14:textId="77777777" w:rsidR="004F41CC" w:rsidRDefault="004F41CC">
            <w:pPr>
              <w:pStyle w:val="TableParagraph"/>
              <w:rPr>
                <w:sz w:val="24"/>
              </w:rPr>
            </w:pPr>
          </w:p>
        </w:tc>
        <w:tc>
          <w:tcPr>
            <w:tcW w:w="1179" w:type="dxa"/>
          </w:tcPr>
          <w:p w14:paraId="21661EF3" w14:textId="77777777" w:rsidR="004F41CC" w:rsidRDefault="004F41CC">
            <w:pPr>
              <w:pStyle w:val="TableParagraph"/>
              <w:rPr>
                <w:sz w:val="24"/>
              </w:rPr>
            </w:pPr>
          </w:p>
        </w:tc>
      </w:tr>
      <w:tr w:rsidR="004F41CC" w14:paraId="3F932DD5" w14:textId="77777777">
        <w:trPr>
          <w:trHeight w:val="420"/>
        </w:trPr>
        <w:tc>
          <w:tcPr>
            <w:tcW w:w="480" w:type="dxa"/>
          </w:tcPr>
          <w:p w14:paraId="4571F6FC" w14:textId="77777777" w:rsidR="004F41CC" w:rsidRDefault="00000000">
            <w:pPr>
              <w:pStyle w:val="TableParagraph"/>
              <w:spacing w:before="13"/>
              <w:ind w:left="2"/>
            </w:pPr>
            <w:r>
              <w:rPr>
                <w:spacing w:val="-10"/>
              </w:rPr>
              <w:t>6</w:t>
            </w:r>
          </w:p>
        </w:tc>
        <w:tc>
          <w:tcPr>
            <w:tcW w:w="1604" w:type="dxa"/>
          </w:tcPr>
          <w:p w14:paraId="401CF445" w14:textId="7C529663" w:rsidR="004F41CC" w:rsidRDefault="00757D19">
            <w:pPr>
              <w:pStyle w:val="TableParagraph"/>
              <w:rPr>
                <w:sz w:val="24"/>
              </w:rPr>
            </w:pPr>
            <w:r>
              <w:rPr>
                <w:sz w:val="24"/>
              </w:rPr>
              <w:t>23-Dec-2025</w:t>
            </w:r>
          </w:p>
        </w:tc>
        <w:tc>
          <w:tcPr>
            <w:tcW w:w="804" w:type="dxa"/>
          </w:tcPr>
          <w:p w14:paraId="31D3C2ED" w14:textId="7A474D26" w:rsidR="004F41CC" w:rsidRDefault="00757D19">
            <w:pPr>
              <w:pStyle w:val="TableParagraph"/>
              <w:rPr>
                <w:sz w:val="24"/>
              </w:rPr>
            </w:pPr>
            <w:r>
              <w:rPr>
                <w:sz w:val="24"/>
              </w:rPr>
              <w:t xml:space="preserve">   8</w:t>
            </w:r>
          </w:p>
        </w:tc>
        <w:tc>
          <w:tcPr>
            <w:tcW w:w="1426" w:type="dxa"/>
          </w:tcPr>
          <w:p w14:paraId="23E9B8FE" w14:textId="77777777" w:rsidR="004F41CC" w:rsidRDefault="004F41CC">
            <w:pPr>
              <w:pStyle w:val="TableParagraph"/>
              <w:rPr>
                <w:sz w:val="24"/>
              </w:rPr>
            </w:pPr>
          </w:p>
        </w:tc>
        <w:tc>
          <w:tcPr>
            <w:tcW w:w="480" w:type="dxa"/>
          </w:tcPr>
          <w:p w14:paraId="586AB945" w14:textId="77777777" w:rsidR="004F41CC" w:rsidRDefault="00000000">
            <w:pPr>
              <w:pStyle w:val="TableParagraph"/>
              <w:spacing w:before="13"/>
              <w:ind w:left="2"/>
            </w:pPr>
            <w:r>
              <w:rPr>
                <w:spacing w:val="-5"/>
              </w:rPr>
              <w:t>26</w:t>
            </w:r>
          </w:p>
        </w:tc>
        <w:tc>
          <w:tcPr>
            <w:tcW w:w="1392" w:type="dxa"/>
          </w:tcPr>
          <w:p w14:paraId="11527378" w14:textId="77777777" w:rsidR="004F41CC" w:rsidRDefault="004F41CC">
            <w:pPr>
              <w:pStyle w:val="TableParagraph"/>
              <w:rPr>
                <w:sz w:val="24"/>
              </w:rPr>
            </w:pPr>
          </w:p>
        </w:tc>
        <w:tc>
          <w:tcPr>
            <w:tcW w:w="1040" w:type="dxa"/>
          </w:tcPr>
          <w:p w14:paraId="23248F8C" w14:textId="77777777" w:rsidR="004F41CC" w:rsidRDefault="004F41CC">
            <w:pPr>
              <w:pStyle w:val="TableParagraph"/>
              <w:rPr>
                <w:sz w:val="24"/>
              </w:rPr>
            </w:pPr>
          </w:p>
        </w:tc>
        <w:tc>
          <w:tcPr>
            <w:tcW w:w="1179" w:type="dxa"/>
          </w:tcPr>
          <w:p w14:paraId="4CA3B63D" w14:textId="77777777" w:rsidR="004F41CC" w:rsidRDefault="004F41CC">
            <w:pPr>
              <w:pStyle w:val="TableParagraph"/>
              <w:rPr>
                <w:sz w:val="24"/>
              </w:rPr>
            </w:pPr>
          </w:p>
        </w:tc>
      </w:tr>
      <w:tr w:rsidR="004F41CC" w14:paraId="1BEB19D3" w14:textId="77777777">
        <w:trPr>
          <w:trHeight w:val="422"/>
        </w:trPr>
        <w:tc>
          <w:tcPr>
            <w:tcW w:w="480" w:type="dxa"/>
          </w:tcPr>
          <w:p w14:paraId="0C521EE5" w14:textId="77777777" w:rsidR="004F41CC" w:rsidRDefault="00000000">
            <w:pPr>
              <w:pStyle w:val="TableParagraph"/>
              <w:spacing w:before="15"/>
              <w:ind w:left="2"/>
            </w:pPr>
            <w:r>
              <w:rPr>
                <w:spacing w:val="-10"/>
              </w:rPr>
              <w:t>7</w:t>
            </w:r>
          </w:p>
        </w:tc>
        <w:tc>
          <w:tcPr>
            <w:tcW w:w="1604" w:type="dxa"/>
          </w:tcPr>
          <w:p w14:paraId="4577FADA" w14:textId="2ED8AF34" w:rsidR="004F41CC" w:rsidRDefault="00757D19">
            <w:pPr>
              <w:pStyle w:val="TableParagraph"/>
              <w:rPr>
                <w:sz w:val="24"/>
              </w:rPr>
            </w:pPr>
            <w:r>
              <w:rPr>
                <w:sz w:val="24"/>
              </w:rPr>
              <w:t>29-Dec-2025</w:t>
            </w:r>
          </w:p>
        </w:tc>
        <w:tc>
          <w:tcPr>
            <w:tcW w:w="804" w:type="dxa"/>
          </w:tcPr>
          <w:p w14:paraId="26DF57DC" w14:textId="032A866F" w:rsidR="004F41CC" w:rsidRDefault="00757D19">
            <w:pPr>
              <w:pStyle w:val="TableParagraph"/>
              <w:rPr>
                <w:sz w:val="24"/>
              </w:rPr>
            </w:pPr>
            <w:r>
              <w:rPr>
                <w:sz w:val="24"/>
              </w:rPr>
              <w:t xml:space="preserve">   8</w:t>
            </w:r>
          </w:p>
        </w:tc>
        <w:tc>
          <w:tcPr>
            <w:tcW w:w="1426" w:type="dxa"/>
          </w:tcPr>
          <w:p w14:paraId="613A6484" w14:textId="77777777" w:rsidR="004F41CC" w:rsidRDefault="004F41CC">
            <w:pPr>
              <w:pStyle w:val="TableParagraph"/>
              <w:rPr>
                <w:sz w:val="24"/>
              </w:rPr>
            </w:pPr>
          </w:p>
        </w:tc>
        <w:tc>
          <w:tcPr>
            <w:tcW w:w="480" w:type="dxa"/>
          </w:tcPr>
          <w:p w14:paraId="182F14BE" w14:textId="77777777" w:rsidR="004F41CC" w:rsidRDefault="00000000">
            <w:pPr>
              <w:pStyle w:val="TableParagraph"/>
              <w:spacing w:before="15"/>
              <w:ind w:left="2"/>
            </w:pPr>
            <w:r>
              <w:rPr>
                <w:spacing w:val="-5"/>
              </w:rPr>
              <w:t>27</w:t>
            </w:r>
          </w:p>
        </w:tc>
        <w:tc>
          <w:tcPr>
            <w:tcW w:w="1392" w:type="dxa"/>
          </w:tcPr>
          <w:p w14:paraId="613B6901" w14:textId="77777777" w:rsidR="004F41CC" w:rsidRDefault="004F41CC">
            <w:pPr>
              <w:pStyle w:val="TableParagraph"/>
              <w:rPr>
                <w:sz w:val="24"/>
              </w:rPr>
            </w:pPr>
          </w:p>
        </w:tc>
        <w:tc>
          <w:tcPr>
            <w:tcW w:w="1040" w:type="dxa"/>
          </w:tcPr>
          <w:p w14:paraId="3F383D1B" w14:textId="77777777" w:rsidR="004F41CC" w:rsidRDefault="004F41CC">
            <w:pPr>
              <w:pStyle w:val="TableParagraph"/>
              <w:rPr>
                <w:sz w:val="24"/>
              </w:rPr>
            </w:pPr>
          </w:p>
        </w:tc>
        <w:tc>
          <w:tcPr>
            <w:tcW w:w="1179" w:type="dxa"/>
          </w:tcPr>
          <w:p w14:paraId="6B8D044E" w14:textId="77777777" w:rsidR="004F41CC" w:rsidRDefault="004F41CC">
            <w:pPr>
              <w:pStyle w:val="TableParagraph"/>
              <w:rPr>
                <w:sz w:val="24"/>
              </w:rPr>
            </w:pPr>
          </w:p>
        </w:tc>
      </w:tr>
      <w:tr w:rsidR="004F41CC" w14:paraId="1947E414" w14:textId="77777777">
        <w:trPr>
          <w:trHeight w:val="419"/>
        </w:trPr>
        <w:tc>
          <w:tcPr>
            <w:tcW w:w="480" w:type="dxa"/>
          </w:tcPr>
          <w:p w14:paraId="254A864D" w14:textId="4FD1C3CA" w:rsidR="004F41CC" w:rsidRDefault="00023740">
            <w:pPr>
              <w:pStyle w:val="TableParagraph"/>
              <w:spacing w:before="13"/>
              <w:ind w:left="2"/>
            </w:pPr>
            <w:r>
              <w:rPr>
                <w:spacing w:val="-10"/>
              </w:rPr>
              <w:t>S8</w:t>
            </w:r>
          </w:p>
        </w:tc>
        <w:tc>
          <w:tcPr>
            <w:tcW w:w="1604" w:type="dxa"/>
          </w:tcPr>
          <w:p w14:paraId="370EF8DD" w14:textId="0C13E07E" w:rsidR="004F41CC" w:rsidRDefault="00757D19">
            <w:pPr>
              <w:pStyle w:val="TableParagraph"/>
              <w:rPr>
                <w:sz w:val="24"/>
              </w:rPr>
            </w:pPr>
            <w:r>
              <w:rPr>
                <w:sz w:val="24"/>
              </w:rPr>
              <w:t>30-Dec-2025</w:t>
            </w:r>
          </w:p>
        </w:tc>
        <w:tc>
          <w:tcPr>
            <w:tcW w:w="804" w:type="dxa"/>
          </w:tcPr>
          <w:p w14:paraId="546DF54D" w14:textId="238494CD" w:rsidR="004F41CC" w:rsidRDefault="00757D19">
            <w:pPr>
              <w:pStyle w:val="TableParagraph"/>
              <w:rPr>
                <w:sz w:val="24"/>
              </w:rPr>
            </w:pPr>
            <w:r>
              <w:rPr>
                <w:sz w:val="24"/>
              </w:rPr>
              <w:t xml:space="preserve">   8</w:t>
            </w:r>
          </w:p>
        </w:tc>
        <w:tc>
          <w:tcPr>
            <w:tcW w:w="1426" w:type="dxa"/>
          </w:tcPr>
          <w:p w14:paraId="19685B99" w14:textId="77777777" w:rsidR="004F41CC" w:rsidRDefault="004F41CC">
            <w:pPr>
              <w:pStyle w:val="TableParagraph"/>
              <w:rPr>
                <w:sz w:val="24"/>
              </w:rPr>
            </w:pPr>
          </w:p>
        </w:tc>
        <w:tc>
          <w:tcPr>
            <w:tcW w:w="480" w:type="dxa"/>
          </w:tcPr>
          <w:p w14:paraId="538EC124" w14:textId="77777777" w:rsidR="004F41CC" w:rsidRDefault="00000000">
            <w:pPr>
              <w:pStyle w:val="TableParagraph"/>
              <w:spacing w:before="13"/>
              <w:ind w:left="2"/>
            </w:pPr>
            <w:r>
              <w:rPr>
                <w:spacing w:val="-5"/>
              </w:rPr>
              <w:t>28</w:t>
            </w:r>
          </w:p>
        </w:tc>
        <w:tc>
          <w:tcPr>
            <w:tcW w:w="1392" w:type="dxa"/>
          </w:tcPr>
          <w:p w14:paraId="269463A3" w14:textId="77777777" w:rsidR="004F41CC" w:rsidRDefault="004F41CC">
            <w:pPr>
              <w:pStyle w:val="TableParagraph"/>
              <w:rPr>
                <w:sz w:val="24"/>
              </w:rPr>
            </w:pPr>
          </w:p>
        </w:tc>
        <w:tc>
          <w:tcPr>
            <w:tcW w:w="1040" w:type="dxa"/>
          </w:tcPr>
          <w:p w14:paraId="25BF2AB9" w14:textId="77777777" w:rsidR="004F41CC" w:rsidRDefault="004F41CC">
            <w:pPr>
              <w:pStyle w:val="TableParagraph"/>
              <w:rPr>
                <w:sz w:val="24"/>
              </w:rPr>
            </w:pPr>
          </w:p>
        </w:tc>
        <w:tc>
          <w:tcPr>
            <w:tcW w:w="1179" w:type="dxa"/>
          </w:tcPr>
          <w:p w14:paraId="31D6D220" w14:textId="77777777" w:rsidR="004F41CC" w:rsidRDefault="004F41CC">
            <w:pPr>
              <w:pStyle w:val="TableParagraph"/>
              <w:rPr>
                <w:sz w:val="24"/>
              </w:rPr>
            </w:pPr>
          </w:p>
        </w:tc>
      </w:tr>
      <w:tr w:rsidR="004F41CC" w14:paraId="4F5D41AC" w14:textId="77777777">
        <w:trPr>
          <w:trHeight w:val="422"/>
        </w:trPr>
        <w:tc>
          <w:tcPr>
            <w:tcW w:w="480" w:type="dxa"/>
          </w:tcPr>
          <w:p w14:paraId="76058D8F" w14:textId="77777777" w:rsidR="004F41CC" w:rsidRDefault="00000000">
            <w:pPr>
              <w:pStyle w:val="TableParagraph"/>
              <w:spacing w:before="15"/>
              <w:ind w:left="2"/>
            </w:pPr>
            <w:r>
              <w:rPr>
                <w:spacing w:val="-10"/>
              </w:rPr>
              <w:t>9</w:t>
            </w:r>
          </w:p>
        </w:tc>
        <w:tc>
          <w:tcPr>
            <w:tcW w:w="1604" w:type="dxa"/>
          </w:tcPr>
          <w:p w14:paraId="4E148CED" w14:textId="5E1E899F" w:rsidR="004F41CC" w:rsidRDefault="00757D19">
            <w:pPr>
              <w:pStyle w:val="TableParagraph"/>
              <w:rPr>
                <w:sz w:val="24"/>
              </w:rPr>
            </w:pPr>
            <w:r>
              <w:rPr>
                <w:sz w:val="24"/>
              </w:rPr>
              <w:t>5-Jan-2026</w:t>
            </w:r>
          </w:p>
        </w:tc>
        <w:tc>
          <w:tcPr>
            <w:tcW w:w="804" w:type="dxa"/>
          </w:tcPr>
          <w:p w14:paraId="056F422F" w14:textId="05160BB4" w:rsidR="004F41CC" w:rsidRDefault="00757D19">
            <w:pPr>
              <w:pStyle w:val="TableParagraph"/>
              <w:rPr>
                <w:sz w:val="24"/>
              </w:rPr>
            </w:pPr>
            <w:r>
              <w:rPr>
                <w:sz w:val="24"/>
              </w:rPr>
              <w:t xml:space="preserve">   8</w:t>
            </w:r>
          </w:p>
        </w:tc>
        <w:tc>
          <w:tcPr>
            <w:tcW w:w="1426" w:type="dxa"/>
          </w:tcPr>
          <w:p w14:paraId="184AAFA3" w14:textId="77777777" w:rsidR="004F41CC" w:rsidRDefault="004F41CC">
            <w:pPr>
              <w:pStyle w:val="TableParagraph"/>
              <w:rPr>
                <w:sz w:val="24"/>
              </w:rPr>
            </w:pPr>
          </w:p>
        </w:tc>
        <w:tc>
          <w:tcPr>
            <w:tcW w:w="480" w:type="dxa"/>
          </w:tcPr>
          <w:p w14:paraId="0440BA4A" w14:textId="77777777" w:rsidR="004F41CC" w:rsidRDefault="00000000">
            <w:pPr>
              <w:pStyle w:val="TableParagraph"/>
              <w:spacing w:before="15"/>
              <w:ind w:left="2"/>
            </w:pPr>
            <w:r>
              <w:rPr>
                <w:spacing w:val="-5"/>
              </w:rPr>
              <w:t>29</w:t>
            </w:r>
          </w:p>
        </w:tc>
        <w:tc>
          <w:tcPr>
            <w:tcW w:w="1392" w:type="dxa"/>
          </w:tcPr>
          <w:p w14:paraId="42375398" w14:textId="77777777" w:rsidR="004F41CC" w:rsidRDefault="004F41CC">
            <w:pPr>
              <w:pStyle w:val="TableParagraph"/>
              <w:rPr>
                <w:sz w:val="24"/>
              </w:rPr>
            </w:pPr>
          </w:p>
        </w:tc>
        <w:tc>
          <w:tcPr>
            <w:tcW w:w="1040" w:type="dxa"/>
          </w:tcPr>
          <w:p w14:paraId="5F8EB639" w14:textId="77777777" w:rsidR="004F41CC" w:rsidRDefault="004F41CC">
            <w:pPr>
              <w:pStyle w:val="TableParagraph"/>
              <w:rPr>
                <w:sz w:val="24"/>
              </w:rPr>
            </w:pPr>
          </w:p>
        </w:tc>
        <w:tc>
          <w:tcPr>
            <w:tcW w:w="1179" w:type="dxa"/>
          </w:tcPr>
          <w:p w14:paraId="00F197E8" w14:textId="77777777" w:rsidR="004F41CC" w:rsidRDefault="004F41CC">
            <w:pPr>
              <w:pStyle w:val="TableParagraph"/>
              <w:rPr>
                <w:sz w:val="24"/>
              </w:rPr>
            </w:pPr>
          </w:p>
        </w:tc>
      </w:tr>
      <w:tr w:rsidR="004F41CC" w14:paraId="16452A3F" w14:textId="77777777">
        <w:trPr>
          <w:trHeight w:val="422"/>
        </w:trPr>
        <w:tc>
          <w:tcPr>
            <w:tcW w:w="480" w:type="dxa"/>
          </w:tcPr>
          <w:p w14:paraId="47AD4BA3" w14:textId="77777777" w:rsidR="004F41CC" w:rsidRDefault="00000000">
            <w:pPr>
              <w:pStyle w:val="TableParagraph"/>
              <w:spacing w:before="17"/>
              <w:ind w:left="2"/>
            </w:pPr>
            <w:r>
              <w:rPr>
                <w:spacing w:val="-5"/>
              </w:rPr>
              <w:t>10</w:t>
            </w:r>
          </w:p>
        </w:tc>
        <w:tc>
          <w:tcPr>
            <w:tcW w:w="1604" w:type="dxa"/>
          </w:tcPr>
          <w:p w14:paraId="5E3B7D96" w14:textId="037C5D5F" w:rsidR="004F41CC" w:rsidRDefault="00757D19">
            <w:pPr>
              <w:pStyle w:val="TableParagraph"/>
              <w:rPr>
                <w:sz w:val="24"/>
              </w:rPr>
            </w:pPr>
            <w:r>
              <w:rPr>
                <w:sz w:val="24"/>
              </w:rPr>
              <w:t>6-Jan-2026</w:t>
            </w:r>
          </w:p>
        </w:tc>
        <w:tc>
          <w:tcPr>
            <w:tcW w:w="804" w:type="dxa"/>
          </w:tcPr>
          <w:p w14:paraId="2B4DC760" w14:textId="4DAB41F4" w:rsidR="004F41CC" w:rsidRDefault="00757D19">
            <w:pPr>
              <w:pStyle w:val="TableParagraph"/>
              <w:rPr>
                <w:sz w:val="24"/>
              </w:rPr>
            </w:pPr>
            <w:r>
              <w:rPr>
                <w:sz w:val="24"/>
              </w:rPr>
              <w:t xml:space="preserve">   8</w:t>
            </w:r>
          </w:p>
        </w:tc>
        <w:tc>
          <w:tcPr>
            <w:tcW w:w="1426" w:type="dxa"/>
          </w:tcPr>
          <w:p w14:paraId="61E66638" w14:textId="77777777" w:rsidR="004F41CC" w:rsidRDefault="004F41CC">
            <w:pPr>
              <w:pStyle w:val="TableParagraph"/>
              <w:rPr>
                <w:sz w:val="24"/>
              </w:rPr>
            </w:pPr>
          </w:p>
        </w:tc>
        <w:tc>
          <w:tcPr>
            <w:tcW w:w="480" w:type="dxa"/>
          </w:tcPr>
          <w:p w14:paraId="5EEC62F6" w14:textId="77777777" w:rsidR="004F41CC" w:rsidRDefault="00000000">
            <w:pPr>
              <w:pStyle w:val="TableParagraph"/>
              <w:spacing w:before="17"/>
              <w:ind w:left="2"/>
            </w:pPr>
            <w:r>
              <w:rPr>
                <w:spacing w:val="-5"/>
              </w:rPr>
              <w:t>30</w:t>
            </w:r>
          </w:p>
        </w:tc>
        <w:tc>
          <w:tcPr>
            <w:tcW w:w="1392" w:type="dxa"/>
          </w:tcPr>
          <w:p w14:paraId="2D9D516F" w14:textId="77777777" w:rsidR="004F41CC" w:rsidRDefault="004F41CC">
            <w:pPr>
              <w:pStyle w:val="TableParagraph"/>
              <w:rPr>
                <w:sz w:val="24"/>
              </w:rPr>
            </w:pPr>
          </w:p>
        </w:tc>
        <w:tc>
          <w:tcPr>
            <w:tcW w:w="1040" w:type="dxa"/>
          </w:tcPr>
          <w:p w14:paraId="0749CF8B" w14:textId="77777777" w:rsidR="004F41CC" w:rsidRDefault="004F41CC">
            <w:pPr>
              <w:pStyle w:val="TableParagraph"/>
              <w:rPr>
                <w:sz w:val="24"/>
              </w:rPr>
            </w:pPr>
          </w:p>
        </w:tc>
        <w:tc>
          <w:tcPr>
            <w:tcW w:w="1179" w:type="dxa"/>
          </w:tcPr>
          <w:p w14:paraId="35ABAE29" w14:textId="77777777" w:rsidR="004F41CC" w:rsidRDefault="004F41CC">
            <w:pPr>
              <w:pStyle w:val="TableParagraph"/>
              <w:rPr>
                <w:sz w:val="24"/>
              </w:rPr>
            </w:pPr>
          </w:p>
        </w:tc>
      </w:tr>
      <w:tr w:rsidR="00757D19" w14:paraId="31308204" w14:textId="77777777">
        <w:trPr>
          <w:trHeight w:val="422"/>
        </w:trPr>
        <w:tc>
          <w:tcPr>
            <w:tcW w:w="480" w:type="dxa"/>
          </w:tcPr>
          <w:p w14:paraId="76727412" w14:textId="77777777" w:rsidR="00757D19" w:rsidRDefault="00757D19" w:rsidP="00757D19">
            <w:pPr>
              <w:pStyle w:val="TableParagraph"/>
              <w:spacing w:before="15"/>
              <w:ind w:left="2"/>
            </w:pPr>
            <w:r>
              <w:rPr>
                <w:spacing w:val="-5"/>
              </w:rPr>
              <w:t>11</w:t>
            </w:r>
          </w:p>
        </w:tc>
        <w:tc>
          <w:tcPr>
            <w:tcW w:w="1604" w:type="dxa"/>
          </w:tcPr>
          <w:p w14:paraId="1FDBD7CB" w14:textId="2F2A7C6D" w:rsidR="00757D19" w:rsidRDefault="00757D19" w:rsidP="00757D19">
            <w:pPr>
              <w:pStyle w:val="TableParagraph"/>
              <w:rPr>
                <w:sz w:val="24"/>
              </w:rPr>
            </w:pPr>
            <w:r>
              <w:rPr>
                <w:sz w:val="24"/>
              </w:rPr>
              <w:t>12-Jan-2026</w:t>
            </w:r>
          </w:p>
        </w:tc>
        <w:tc>
          <w:tcPr>
            <w:tcW w:w="804" w:type="dxa"/>
          </w:tcPr>
          <w:p w14:paraId="4FF246F6" w14:textId="5FB3E09D" w:rsidR="00757D19" w:rsidRDefault="00757D19" w:rsidP="00757D19">
            <w:pPr>
              <w:pStyle w:val="TableParagraph"/>
              <w:rPr>
                <w:sz w:val="24"/>
              </w:rPr>
            </w:pPr>
            <w:r>
              <w:rPr>
                <w:sz w:val="24"/>
              </w:rPr>
              <w:t xml:space="preserve">   8</w:t>
            </w:r>
          </w:p>
        </w:tc>
        <w:tc>
          <w:tcPr>
            <w:tcW w:w="1426" w:type="dxa"/>
          </w:tcPr>
          <w:p w14:paraId="1C991865" w14:textId="77777777" w:rsidR="00757D19" w:rsidRDefault="00757D19" w:rsidP="00757D19">
            <w:pPr>
              <w:pStyle w:val="TableParagraph"/>
              <w:rPr>
                <w:sz w:val="24"/>
              </w:rPr>
            </w:pPr>
          </w:p>
        </w:tc>
        <w:tc>
          <w:tcPr>
            <w:tcW w:w="480" w:type="dxa"/>
          </w:tcPr>
          <w:p w14:paraId="3849AA0B" w14:textId="77777777" w:rsidR="00757D19" w:rsidRDefault="00757D19" w:rsidP="00757D19">
            <w:pPr>
              <w:pStyle w:val="TableParagraph"/>
              <w:spacing w:before="15"/>
              <w:ind w:left="2"/>
            </w:pPr>
            <w:r>
              <w:rPr>
                <w:spacing w:val="-5"/>
              </w:rPr>
              <w:t>31</w:t>
            </w:r>
          </w:p>
        </w:tc>
        <w:tc>
          <w:tcPr>
            <w:tcW w:w="1392" w:type="dxa"/>
          </w:tcPr>
          <w:p w14:paraId="7D0D292E" w14:textId="77777777" w:rsidR="00757D19" w:rsidRDefault="00757D19" w:rsidP="00757D19">
            <w:pPr>
              <w:pStyle w:val="TableParagraph"/>
              <w:rPr>
                <w:sz w:val="24"/>
              </w:rPr>
            </w:pPr>
          </w:p>
        </w:tc>
        <w:tc>
          <w:tcPr>
            <w:tcW w:w="1040" w:type="dxa"/>
          </w:tcPr>
          <w:p w14:paraId="7CF1CAF5" w14:textId="77777777" w:rsidR="00757D19" w:rsidRDefault="00757D19" w:rsidP="00757D19">
            <w:pPr>
              <w:pStyle w:val="TableParagraph"/>
              <w:rPr>
                <w:sz w:val="24"/>
              </w:rPr>
            </w:pPr>
          </w:p>
        </w:tc>
        <w:tc>
          <w:tcPr>
            <w:tcW w:w="1179" w:type="dxa"/>
          </w:tcPr>
          <w:p w14:paraId="630425F1" w14:textId="77777777" w:rsidR="00757D19" w:rsidRDefault="00757D19" w:rsidP="00757D19">
            <w:pPr>
              <w:pStyle w:val="TableParagraph"/>
              <w:rPr>
                <w:sz w:val="24"/>
              </w:rPr>
            </w:pPr>
          </w:p>
        </w:tc>
      </w:tr>
      <w:tr w:rsidR="00757D19" w14:paraId="63ABD818" w14:textId="77777777">
        <w:trPr>
          <w:trHeight w:val="422"/>
        </w:trPr>
        <w:tc>
          <w:tcPr>
            <w:tcW w:w="480" w:type="dxa"/>
          </w:tcPr>
          <w:p w14:paraId="2CF8A9C6" w14:textId="77777777" w:rsidR="00757D19" w:rsidRDefault="00757D19" w:rsidP="00757D19">
            <w:pPr>
              <w:pStyle w:val="TableParagraph"/>
              <w:spacing w:before="15"/>
              <w:ind w:left="2"/>
            </w:pPr>
            <w:r>
              <w:rPr>
                <w:spacing w:val="-5"/>
              </w:rPr>
              <w:t>12</w:t>
            </w:r>
          </w:p>
        </w:tc>
        <w:tc>
          <w:tcPr>
            <w:tcW w:w="1604" w:type="dxa"/>
          </w:tcPr>
          <w:p w14:paraId="5A95CDFF" w14:textId="77D2DE8D" w:rsidR="00757D19" w:rsidRDefault="00757D19" w:rsidP="00757D19">
            <w:pPr>
              <w:pStyle w:val="TableParagraph"/>
              <w:rPr>
                <w:sz w:val="24"/>
              </w:rPr>
            </w:pPr>
            <w:r>
              <w:rPr>
                <w:sz w:val="24"/>
              </w:rPr>
              <w:t>13-Jan-2026</w:t>
            </w:r>
          </w:p>
        </w:tc>
        <w:tc>
          <w:tcPr>
            <w:tcW w:w="804" w:type="dxa"/>
          </w:tcPr>
          <w:p w14:paraId="400C8AE6" w14:textId="2F16E97E" w:rsidR="00757D19" w:rsidRDefault="00757D19" w:rsidP="00757D19">
            <w:pPr>
              <w:pStyle w:val="TableParagraph"/>
              <w:rPr>
                <w:sz w:val="24"/>
              </w:rPr>
            </w:pPr>
            <w:r>
              <w:rPr>
                <w:sz w:val="24"/>
              </w:rPr>
              <w:t xml:space="preserve">   8</w:t>
            </w:r>
          </w:p>
        </w:tc>
        <w:tc>
          <w:tcPr>
            <w:tcW w:w="1426" w:type="dxa"/>
          </w:tcPr>
          <w:p w14:paraId="3C397C89" w14:textId="77777777" w:rsidR="00757D19" w:rsidRDefault="00757D19" w:rsidP="00757D19">
            <w:pPr>
              <w:pStyle w:val="TableParagraph"/>
              <w:rPr>
                <w:sz w:val="24"/>
              </w:rPr>
            </w:pPr>
          </w:p>
        </w:tc>
        <w:tc>
          <w:tcPr>
            <w:tcW w:w="480" w:type="dxa"/>
          </w:tcPr>
          <w:p w14:paraId="046B6B97" w14:textId="77777777" w:rsidR="00757D19" w:rsidRDefault="00757D19" w:rsidP="00757D19">
            <w:pPr>
              <w:pStyle w:val="TableParagraph"/>
              <w:spacing w:before="15"/>
              <w:ind w:left="2"/>
            </w:pPr>
            <w:r>
              <w:rPr>
                <w:spacing w:val="-5"/>
              </w:rPr>
              <w:t>32</w:t>
            </w:r>
          </w:p>
        </w:tc>
        <w:tc>
          <w:tcPr>
            <w:tcW w:w="1392" w:type="dxa"/>
          </w:tcPr>
          <w:p w14:paraId="280B2ED6" w14:textId="77777777" w:rsidR="00757D19" w:rsidRDefault="00757D19" w:rsidP="00757D19">
            <w:pPr>
              <w:pStyle w:val="TableParagraph"/>
              <w:rPr>
                <w:sz w:val="24"/>
              </w:rPr>
            </w:pPr>
          </w:p>
        </w:tc>
        <w:tc>
          <w:tcPr>
            <w:tcW w:w="1040" w:type="dxa"/>
          </w:tcPr>
          <w:p w14:paraId="50109D4F" w14:textId="77777777" w:rsidR="00757D19" w:rsidRDefault="00757D19" w:rsidP="00757D19">
            <w:pPr>
              <w:pStyle w:val="TableParagraph"/>
              <w:rPr>
                <w:sz w:val="24"/>
              </w:rPr>
            </w:pPr>
          </w:p>
        </w:tc>
        <w:tc>
          <w:tcPr>
            <w:tcW w:w="1179" w:type="dxa"/>
          </w:tcPr>
          <w:p w14:paraId="286FCA2D" w14:textId="77777777" w:rsidR="00757D19" w:rsidRDefault="00757D19" w:rsidP="00757D19">
            <w:pPr>
              <w:pStyle w:val="TableParagraph"/>
              <w:rPr>
                <w:sz w:val="24"/>
              </w:rPr>
            </w:pPr>
          </w:p>
        </w:tc>
      </w:tr>
      <w:tr w:rsidR="00757D19" w14:paraId="2A9865BC" w14:textId="77777777">
        <w:trPr>
          <w:trHeight w:val="417"/>
        </w:trPr>
        <w:tc>
          <w:tcPr>
            <w:tcW w:w="480" w:type="dxa"/>
          </w:tcPr>
          <w:p w14:paraId="528DEFF4" w14:textId="77777777" w:rsidR="00757D19" w:rsidRDefault="00757D19" w:rsidP="00757D19">
            <w:pPr>
              <w:pStyle w:val="TableParagraph"/>
              <w:spacing w:before="15"/>
              <w:ind w:left="2"/>
            </w:pPr>
            <w:r>
              <w:rPr>
                <w:spacing w:val="-5"/>
              </w:rPr>
              <w:t>13</w:t>
            </w:r>
          </w:p>
        </w:tc>
        <w:tc>
          <w:tcPr>
            <w:tcW w:w="1604" w:type="dxa"/>
          </w:tcPr>
          <w:p w14:paraId="2A3B3850" w14:textId="4D26DF3A" w:rsidR="00757D19" w:rsidRDefault="00757D19" w:rsidP="00757D19">
            <w:pPr>
              <w:pStyle w:val="TableParagraph"/>
              <w:rPr>
                <w:sz w:val="24"/>
              </w:rPr>
            </w:pPr>
            <w:r>
              <w:rPr>
                <w:sz w:val="24"/>
              </w:rPr>
              <w:t>19-Jan-2026</w:t>
            </w:r>
          </w:p>
        </w:tc>
        <w:tc>
          <w:tcPr>
            <w:tcW w:w="804" w:type="dxa"/>
          </w:tcPr>
          <w:p w14:paraId="3CEC1248" w14:textId="204563C5" w:rsidR="00757D19" w:rsidRDefault="00757D19" w:rsidP="00757D19">
            <w:pPr>
              <w:pStyle w:val="TableParagraph"/>
              <w:rPr>
                <w:sz w:val="24"/>
              </w:rPr>
            </w:pPr>
            <w:r>
              <w:rPr>
                <w:sz w:val="24"/>
              </w:rPr>
              <w:t xml:space="preserve">   8</w:t>
            </w:r>
          </w:p>
        </w:tc>
        <w:tc>
          <w:tcPr>
            <w:tcW w:w="1426" w:type="dxa"/>
          </w:tcPr>
          <w:p w14:paraId="478616FE" w14:textId="77777777" w:rsidR="00757D19" w:rsidRDefault="00757D19" w:rsidP="00757D19">
            <w:pPr>
              <w:pStyle w:val="TableParagraph"/>
              <w:rPr>
                <w:sz w:val="24"/>
              </w:rPr>
            </w:pPr>
          </w:p>
        </w:tc>
        <w:tc>
          <w:tcPr>
            <w:tcW w:w="480" w:type="dxa"/>
          </w:tcPr>
          <w:p w14:paraId="7E2CE902" w14:textId="77777777" w:rsidR="00757D19" w:rsidRDefault="00757D19" w:rsidP="00757D19">
            <w:pPr>
              <w:pStyle w:val="TableParagraph"/>
              <w:spacing w:before="15"/>
              <w:ind w:left="2"/>
            </w:pPr>
            <w:r>
              <w:rPr>
                <w:spacing w:val="-5"/>
              </w:rPr>
              <w:t>33</w:t>
            </w:r>
          </w:p>
        </w:tc>
        <w:tc>
          <w:tcPr>
            <w:tcW w:w="1392" w:type="dxa"/>
          </w:tcPr>
          <w:p w14:paraId="1BF3F0A8" w14:textId="77777777" w:rsidR="00757D19" w:rsidRDefault="00757D19" w:rsidP="00757D19">
            <w:pPr>
              <w:pStyle w:val="TableParagraph"/>
              <w:rPr>
                <w:sz w:val="24"/>
              </w:rPr>
            </w:pPr>
          </w:p>
        </w:tc>
        <w:tc>
          <w:tcPr>
            <w:tcW w:w="1040" w:type="dxa"/>
          </w:tcPr>
          <w:p w14:paraId="78642B7A" w14:textId="77777777" w:rsidR="00757D19" w:rsidRDefault="00757D19" w:rsidP="00757D19">
            <w:pPr>
              <w:pStyle w:val="TableParagraph"/>
              <w:rPr>
                <w:sz w:val="24"/>
              </w:rPr>
            </w:pPr>
          </w:p>
        </w:tc>
        <w:tc>
          <w:tcPr>
            <w:tcW w:w="1179" w:type="dxa"/>
          </w:tcPr>
          <w:p w14:paraId="35E4EE58" w14:textId="77777777" w:rsidR="00757D19" w:rsidRDefault="00757D19" w:rsidP="00757D19">
            <w:pPr>
              <w:pStyle w:val="TableParagraph"/>
              <w:rPr>
                <w:sz w:val="24"/>
              </w:rPr>
            </w:pPr>
          </w:p>
        </w:tc>
      </w:tr>
      <w:tr w:rsidR="00757D19" w14:paraId="37D2AF62" w14:textId="77777777">
        <w:trPr>
          <w:trHeight w:val="422"/>
        </w:trPr>
        <w:tc>
          <w:tcPr>
            <w:tcW w:w="480" w:type="dxa"/>
          </w:tcPr>
          <w:p w14:paraId="3383A6E1" w14:textId="77777777" w:rsidR="00757D19" w:rsidRDefault="00757D19" w:rsidP="00757D19">
            <w:pPr>
              <w:pStyle w:val="TableParagraph"/>
              <w:spacing w:before="17"/>
              <w:ind w:left="2"/>
            </w:pPr>
            <w:r>
              <w:rPr>
                <w:spacing w:val="-5"/>
              </w:rPr>
              <w:t>14</w:t>
            </w:r>
          </w:p>
        </w:tc>
        <w:tc>
          <w:tcPr>
            <w:tcW w:w="1604" w:type="dxa"/>
          </w:tcPr>
          <w:p w14:paraId="5CA5C773" w14:textId="768C401D" w:rsidR="00757D19" w:rsidRDefault="00757D19" w:rsidP="00757D19">
            <w:pPr>
              <w:pStyle w:val="TableParagraph"/>
              <w:rPr>
                <w:sz w:val="24"/>
              </w:rPr>
            </w:pPr>
            <w:r>
              <w:rPr>
                <w:sz w:val="24"/>
              </w:rPr>
              <w:t>20-Jan-2026</w:t>
            </w:r>
          </w:p>
        </w:tc>
        <w:tc>
          <w:tcPr>
            <w:tcW w:w="804" w:type="dxa"/>
          </w:tcPr>
          <w:p w14:paraId="5EE16C14" w14:textId="23306C9A" w:rsidR="00757D19" w:rsidRDefault="00757D19" w:rsidP="00757D19">
            <w:pPr>
              <w:pStyle w:val="TableParagraph"/>
              <w:rPr>
                <w:sz w:val="24"/>
              </w:rPr>
            </w:pPr>
            <w:r>
              <w:rPr>
                <w:sz w:val="24"/>
              </w:rPr>
              <w:t xml:space="preserve">   8</w:t>
            </w:r>
          </w:p>
        </w:tc>
        <w:tc>
          <w:tcPr>
            <w:tcW w:w="1426" w:type="dxa"/>
          </w:tcPr>
          <w:p w14:paraId="08FC2B49" w14:textId="77777777" w:rsidR="00757D19" w:rsidRDefault="00757D19" w:rsidP="00757D19">
            <w:pPr>
              <w:pStyle w:val="TableParagraph"/>
              <w:rPr>
                <w:sz w:val="24"/>
              </w:rPr>
            </w:pPr>
          </w:p>
        </w:tc>
        <w:tc>
          <w:tcPr>
            <w:tcW w:w="480" w:type="dxa"/>
          </w:tcPr>
          <w:p w14:paraId="4D155833" w14:textId="77777777" w:rsidR="00757D19" w:rsidRDefault="00757D19" w:rsidP="00757D19">
            <w:pPr>
              <w:pStyle w:val="TableParagraph"/>
              <w:spacing w:before="17"/>
              <w:ind w:left="2"/>
            </w:pPr>
            <w:r>
              <w:rPr>
                <w:spacing w:val="-5"/>
              </w:rPr>
              <w:t>34</w:t>
            </w:r>
          </w:p>
        </w:tc>
        <w:tc>
          <w:tcPr>
            <w:tcW w:w="1392" w:type="dxa"/>
          </w:tcPr>
          <w:p w14:paraId="46E57DB6" w14:textId="77777777" w:rsidR="00757D19" w:rsidRDefault="00757D19" w:rsidP="00757D19">
            <w:pPr>
              <w:pStyle w:val="TableParagraph"/>
              <w:rPr>
                <w:sz w:val="24"/>
              </w:rPr>
            </w:pPr>
          </w:p>
        </w:tc>
        <w:tc>
          <w:tcPr>
            <w:tcW w:w="1040" w:type="dxa"/>
          </w:tcPr>
          <w:p w14:paraId="6D147925" w14:textId="77777777" w:rsidR="00757D19" w:rsidRDefault="00757D19" w:rsidP="00757D19">
            <w:pPr>
              <w:pStyle w:val="TableParagraph"/>
              <w:rPr>
                <w:sz w:val="24"/>
              </w:rPr>
            </w:pPr>
          </w:p>
        </w:tc>
        <w:tc>
          <w:tcPr>
            <w:tcW w:w="1179" w:type="dxa"/>
          </w:tcPr>
          <w:p w14:paraId="45786BF7" w14:textId="77777777" w:rsidR="00757D19" w:rsidRDefault="00757D19" w:rsidP="00757D19">
            <w:pPr>
              <w:pStyle w:val="TableParagraph"/>
              <w:rPr>
                <w:sz w:val="24"/>
              </w:rPr>
            </w:pPr>
          </w:p>
        </w:tc>
      </w:tr>
      <w:tr w:rsidR="00757D19" w14:paraId="793D24B2" w14:textId="77777777">
        <w:trPr>
          <w:trHeight w:val="422"/>
        </w:trPr>
        <w:tc>
          <w:tcPr>
            <w:tcW w:w="480" w:type="dxa"/>
          </w:tcPr>
          <w:p w14:paraId="289F1579" w14:textId="77777777" w:rsidR="00757D19" w:rsidRDefault="00757D19" w:rsidP="00757D19">
            <w:pPr>
              <w:pStyle w:val="TableParagraph"/>
              <w:spacing w:before="15"/>
              <w:ind w:left="2"/>
            </w:pPr>
            <w:r>
              <w:rPr>
                <w:spacing w:val="-5"/>
              </w:rPr>
              <w:t>15</w:t>
            </w:r>
          </w:p>
        </w:tc>
        <w:tc>
          <w:tcPr>
            <w:tcW w:w="1604" w:type="dxa"/>
          </w:tcPr>
          <w:p w14:paraId="7A0798BF" w14:textId="25EDA4B6" w:rsidR="00757D19" w:rsidRDefault="00757D19" w:rsidP="00757D19">
            <w:pPr>
              <w:pStyle w:val="TableParagraph"/>
              <w:rPr>
                <w:sz w:val="24"/>
              </w:rPr>
            </w:pPr>
            <w:r>
              <w:rPr>
                <w:sz w:val="24"/>
              </w:rPr>
              <w:t>24-Jan-2026</w:t>
            </w:r>
          </w:p>
        </w:tc>
        <w:tc>
          <w:tcPr>
            <w:tcW w:w="804" w:type="dxa"/>
          </w:tcPr>
          <w:p w14:paraId="107BD6C5" w14:textId="12B37405" w:rsidR="00757D19" w:rsidRDefault="00757D19" w:rsidP="00757D19">
            <w:pPr>
              <w:pStyle w:val="TableParagraph"/>
              <w:rPr>
                <w:sz w:val="24"/>
              </w:rPr>
            </w:pPr>
            <w:r>
              <w:rPr>
                <w:sz w:val="24"/>
              </w:rPr>
              <w:t xml:space="preserve">   8</w:t>
            </w:r>
          </w:p>
        </w:tc>
        <w:tc>
          <w:tcPr>
            <w:tcW w:w="1426" w:type="dxa"/>
          </w:tcPr>
          <w:p w14:paraId="79EAEEF2" w14:textId="77777777" w:rsidR="00757D19" w:rsidRDefault="00757D19" w:rsidP="00757D19">
            <w:pPr>
              <w:pStyle w:val="TableParagraph"/>
              <w:rPr>
                <w:sz w:val="24"/>
              </w:rPr>
            </w:pPr>
          </w:p>
        </w:tc>
        <w:tc>
          <w:tcPr>
            <w:tcW w:w="480" w:type="dxa"/>
          </w:tcPr>
          <w:p w14:paraId="44DDC0A3" w14:textId="77777777" w:rsidR="00757D19" w:rsidRDefault="00757D19" w:rsidP="00757D19">
            <w:pPr>
              <w:pStyle w:val="TableParagraph"/>
              <w:spacing w:before="15"/>
              <w:ind w:left="2"/>
            </w:pPr>
            <w:r>
              <w:rPr>
                <w:spacing w:val="-5"/>
              </w:rPr>
              <w:t>35</w:t>
            </w:r>
          </w:p>
        </w:tc>
        <w:tc>
          <w:tcPr>
            <w:tcW w:w="1392" w:type="dxa"/>
          </w:tcPr>
          <w:p w14:paraId="0A33F779" w14:textId="77777777" w:rsidR="00757D19" w:rsidRDefault="00757D19" w:rsidP="00757D19">
            <w:pPr>
              <w:pStyle w:val="TableParagraph"/>
              <w:rPr>
                <w:sz w:val="24"/>
              </w:rPr>
            </w:pPr>
          </w:p>
        </w:tc>
        <w:tc>
          <w:tcPr>
            <w:tcW w:w="1040" w:type="dxa"/>
          </w:tcPr>
          <w:p w14:paraId="06A990A9" w14:textId="77777777" w:rsidR="00757D19" w:rsidRDefault="00757D19" w:rsidP="00757D19">
            <w:pPr>
              <w:pStyle w:val="TableParagraph"/>
              <w:rPr>
                <w:sz w:val="24"/>
              </w:rPr>
            </w:pPr>
          </w:p>
        </w:tc>
        <w:tc>
          <w:tcPr>
            <w:tcW w:w="1179" w:type="dxa"/>
          </w:tcPr>
          <w:p w14:paraId="321F639C" w14:textId="77777777" w:rsidR="00757D19" w:rsidRDefault="00757D19" w:rsidP="00757D19">
            <w:pPr>
              <w:pStyle w:val="TableParagraph"/>
              <w:rPr>
                <w:sz w:val="24"/>
              </w:rPr>
            </w:pPr>
          </w:p>
        </w:tc>
      </w:tr>
      <w:tr w:rsidR="00757D19" w14:paraId="7B846144" w14:textId="77777777">
        <w:trPr>
          <w:trHeight w:val="422"/>
        </w:trPr>
        <w:tc>
          <w:tcPr>
            <w:tcW w:w="480" w:type="dxa"/>
          </w:tcPr>
          <w:p w14:paraId="39B5B661" w14:textId="77777777" w:rsidR="00757D19" w:rsidRDefault="00757D19" w:rsidP="00757D19">
            <w:pPr>
              <w:pStyle w:val="TableParagraph"/>
              <w:spacing w:before="17"/>
              <w:ind w:left="2"/>
            </w:pPr>
            <w:r>
              <w:rPr>
                <w:spacing w:val="-5"/>
              </w:rPr>
              <w:t>16</w:t>
            </w:r>
          </w:p>
        </w:tc>
        <w:tc>
          <w:tcPr>
            <w:tcW w:w="1604" w:type="dxa"/>
          </w:tcPr>
          <w:p w14:paraId="0B226881" w14:textId="77777777" w:rsidR="00757D19" w:rsidRDefault="00757D19" w:rsidP="00757D19">
            <w:pPr>
              <w:pStyle w:val="TableParagraph"/>
              <w:rPr>
                <w:sz w:val="24"/>
              </w:rPr>
            </w:pPr>
          </w:p>
        </w:tc>
        <w:tc>
          <w:tcPr>
            <w:tcW w:w="804" w:type="dxa"/>
          </w:tcPr>
          <w:p w14:paraId="420FD85B" w14:textId="0E0DDBFB" w:rsidR="00757D19" w:rsidRDefault="00757D19" w:rsidP="00757D19">
            <w:pPr>
              <w:pStyle w:val="TableParagraph"/>
              <w:rPr>
                <w:sz w:val="24"/>
              </w:rPr>
            </w:pPr>
          </w:p>
        </w:tc>
        <w:tc>
          <w:tcPr>
            <w:tcW w:w="1426" w:type="dxa"/>
          </w:tcPr>
          <w:p w14:paraId="74EBFD70" w14:textId="77777777" w:rsidR="00757D19" w:rsidRDefault="00757D19" w:rsidP="00757D19">
            <w:pPr>
              <w:pStyle w:val="TableParagraph"/>
              <w:rPr>
                <w:sz w:val="24"/>
              </w:rPr>
            </w:pPr>
          </w:p>
        </w:tc>
        <w:tc>
          <w:tcPr>
            <w:tcW w:w="480" w:type="dxa"/>
          </w:tcPr>
          <w:p w14:paraId="1C669E7C" w14:textId="77777777" w:rsidR="00757D19" w:rsidRDefault="00757D19" w:rsidP="00757D19">
            <w:pPr>
              <w:pStyle w:val="TableParagraph"/>
              <w:spacing w:before="17"/>
              <w:ind w:left="2"/>
            </w:pPr>
            <w:r>
              <w:rPr>
                <w:spacing w:val="-5"/>
              </w:rPr>
              <w:t>36</w:t>
            </w:r>
          </w:p>
        </w:tc>
        <w:tc>
          <w:tcPr>
            <w:tcW w:w="1392" w:type="dxa"/>
          </w:tcPr>
          <w:p w14:paraId="27DACAFF" w14:textId="77777777" w:rsidR="00757D19" w:rsidRDefault="00757D19" w:rsidP="00757D19">
            <w:pPr>
              <w:pStyle w:val="TableParagraph"/>
              <w:rPr>
                <w:sz w:val="24"/>
              </w:rPr>
            </w:pPr>
          </w:p>
        </w:tc>
        <w:tc>
          <w:tcPr>
            <w:tcW w:w="1040" w:type="dxa"/>
          </w:tcPr>
          <w:p w14:paraId="0FAA6B36" w14:textId="77777777" w:rsidR="00757D19" w:rsidRDefault="00757D19" w:rsidP="00757D19">
            <w:pPr>
              <w:pStyle w:val="TableParagraph"/>
              <w:rPr>
                <w:sz w:val="24"/>
              </w:rPr>
            </w:pPr>
          </w:p>
        </w:tc>
        <w:tc>
          <w:tcPr>
            <w:tcW w:w="1179" w:type="dxa"/>
          </w:tcPr>
          <w:p w14:paraId="17DFB08A" w14:textId="77777777" w:rsidR="00757D19" w:rsidRDefault="00757D19" w:rsidP="00757D19">
            <w:pPr>
              <w:pStyle w:val="TableParagraph"/>
              <w:rPr>
                <w:sz w:val="24"/>
              </w:rPr>
            </w:pPr>
          </w:p>
        </w:tc>
      </w:tr>
      <w:tr w:rsidR="00757D19" w14:paraId="2330EFF2" w14:textId="77777777">
        <w:trPr>
          <w:trHeight w:val="422"/>
        </w:trPr>
        <w:tc>
          <w:tcPr>
            <w:tcW w:w="480" w:type="dxa"/>
          </w:tcPr>
          <w:p w14:paraId="20946451" w14:textId="77777777" w:rsidR="00757D19" w:rsidRDefault="00757D19" w:rsidP="00757D19">
            <w:pPr>
              <w:pStyle w:val="TableParagraph"/>
              <w:spacing w:before="17"/>
              <w:ind w:left="2"/>
            </w:pPr>
            <w:r>
              <w:rPr>
                <w:spacing w:val="-5"/>
              </w:rPr>
              <w:t>17</w:t>
            </w:r>
          </w:p>
        </w:tc>
        <w:tc>
          <w:tcPr>
            <w:tcW w:w="1604" w:type="dxa"/>
          </w:tcPr>
          <w:p w14:paraId="77D93F94" w14:textId="77777777" w:rsidR="00757D19" w:rsidRDefault="00757D19" w:rsidP="00757D19">
            <w:pPr>
              <w:pStyle w:val="TableParagraph"/>
              <w:rPr>
                <w:sz w:val="24"/>
              </w:rPr>
            </w:pPr>
          </w:p>
        </w:tc>
        <w:tc>
          <w:tcPr>
            <w:tcW w:w="804" w:type="dxa"/>
          </w:tcPr>
          <w:p w14:paraId="64690DE5" w14:textId="77777777" w:rsidR="00757D19" w:rsidRDefault="00757D19" w:rsidP="00757D19">
            <w:pPr>
              <w:pStyle w:val="TableParagraph"/>
              <w:rPr>
                <w:sz w:val="24"/>
              </w:rPr>
            </w:pPr>
          </w:p>
        </w:tc>
        <w:tc>
          <w:tcPr>
            <w:tcW w:w="1426" w:type="dxa"/>
          </w:tcPr>
          <w:p w14:paraId="2D46F138" w14:textId="77777777" w:rsidR="00757D19" w:rsidRDefault="00757D19" w:rsidP="00757D19">
            <w:pPr>
              <w:pStyle w:val="TableParagraph"/>
              <w:rPr>
                <w:sz w:val="24"/>
              </w:rPr>
            </w:pPr>
          </w:p>
        </w:tc>
        <w:tc>
          <w:tcPr>
            <w:tcW w:w="480" w:type="dxa"/>
          </w:tcPr>
          <w:p w14:paraId="15A0C1D2" w14:textId="77777777" w:rsidR="00757D19" w:rsidRDefault="00757D19" w:rsidP="00757D19">
            <w:pPr>
              <w:pStyle w:val="TableParagraph"/>
              <w:spacing w:before="17"/>
              <w:ind w:left="2"/>
            </w:pPr>
            <w:r>
              <w:rPr>
                <w:spacing w:val="-5"/>
              </w:rPr>
              <w:t>37</w:t>
            </w:r>
          </w:p>
        </w:tc>
        <w:tc>
          <w:tcPr>
            <w:tcW w:w="1392" w:type="dxa"/>
          </w:tcPr>
          <w:p w14:paraId="53384BE9" w14:textId="77777777" w:rsidR="00757D19" w:rsidRDefault="00757D19" w:rsidP="00757D19">
            <w:pPr>
              <w:pStyle w:val="TableParagraph"/>
              <w:rPr>
                <w:sz w:val="24"/>
              </w:rPr>
            </w:pPr>
          </w:p>
        </w:tc>
        <w:tc>
          <w:tcPr>
            <w:tcW w:w="1040" w:type="dxa"/>
          </w:tcPr>
          <w:p w14:paraId="31C51372" w14:textId="77777777" w:rsidR="00757D19" w:rsidRDefault="00757D19" w:rsidP="00757D19">
            <w:pPr>
              <w:pStyle w:val="TableParagraph"/>
              <w:rPr>
                <w:sz w:val="24"/>
              </w:rPr>
            </w:pPr>
          </w:p>
        </w:tc>
        <w:tc>
          <w:tcPr>
            <w:tcW w:w="1179" w:type="dxa"/>
          </w:tcPr>
          <w:p w14:paraId="7087C22B" w14:textId="77777777" w:rsidR="00757D19" w:rsidRDefault="00757D19" w:rsidP="00757D19">
            <w:pPr>
              <w:pStyle w:val="TableParagraph"/>
              <w:rPr>
                <w:sz w:val="24"/>
              </w:rPr>
            </w:pPr>
          </w:p>
        </w:tc>
      </w:tr>
      <w:tr w:rsidR="00757D19" w14:paraId="494A7C72" w14:textId="77777777">
        <w:trPr>
          <w:trHeight w:val="422"/>
        </w:trPr>
        <w:tc>
          <w:tcPr>
            <w:tcW w:w="480" w:type="dxa"/>
          </w:tcPr>
          <w:p w14:paraId="2771E85D" w14:textId="77777777" w:rsidR="00757D19" w:rsidRDefault="00757D19" w:rsidP="00757D19">
            <w:pPr>
              <w:pStyle w:val="TableParagraph"/>
              <w:spacing w:before="15"/>
              <w:ind w:left="2"/>
            </w:pPr>
            <w:r>
              <w:rPr>
                <w:spacing w:val="-5"/>
              </w:rPr>
              <w:t>18</w:t>
            </w:r>
          </w:p>
        </w:tc>
        <w:tc>
          <w:tcPr>
            <w:tcW w:w="1604" w:type="dxa"/>
          </w:tcPr>
          <w:p w14:paraId="57EBFC45" w14:textId="77777777" w:rsidR="00757D19" w:rsidRDefault="00757D19" w:rsidP="00757D19">
            <w:pPr>
              <w:pStyle w:val="TableParagraph"/>
              <w:rPr>
                <w:sz w:val="24"/>
              </w:rPr>
            </w:pPr>
          </w:p>
        </w:tc>
        <w:tc>
          <w:tcPr>
            <w:tcW w:w="804" w:type="dxa"/>
          </w:tcPr>
          <w:p w14:paraId="1339BDA8" w14:textId="77777777" w:rsidR="00757D19" w:rsidRDefault="00757D19" w:rsidP="00757D19">
            <w:pPr>
              <w:pStyle w:val="TableParagraph"/>
              <w:rPr>
                <w:sz w:val="24"/>
              </w:rPr>
            </w:pPr>
          </w:p>
        </w:tc>
        <w:tc>
          <w:tcPr>
            <w:tcW w:w="1426" w:type="dxa"/>
          </w:tcPr>
          <w:p w14:paraId="292DA0A9" w14:textId="77777777" w:rsidR="00757D19" w:rsidRDefault="00757D19" w:rsidP="00757D19">
            <w:pPr>
              <w:pStyle w:val="TableParagraph"/>
              <w:rPr>
                <w:sz w:val="24"/>
              </w:rPr>
            </w:pPr>
          </w:p>
        </w:tc>
        <w:tc>
          <w:tcPr>
            <w:tcW w:w="480" w:type="dxa"/>
          </w:tcPr>
          <w:p w14:paraId="567949F0" w14:textId="77777777" w:rsidR="00757D19" w:rsidRDefault="00757D19" w:rsidP="00757D19">
            <w:pPr>
              <w:pStyle w:val="TableParagraph"/>
              <w:spacing w:before="15"/>
              <w:ind w:left="2"/>
            </w:pPr>
            <w:r>
              <w:rPr>
                <w:spacing w:val="-5"/>
              </w:rPr>
              <w:t>38</w:t>
            </w:r>
          </w:p>
        </w:tc>
        <w:tc>
          <w:tcPr>
            <w:tcW w:w="1392" w:type="dxa"/>
          </w:tcPr>
          <w:p w14:paraId="06164E2A" w14:textId="77777777" w:rsidR="00757D19" w:rsidRDefault="00757D19" w:rsidP="00757D19">
            <w:pPr>
              <w:pStyle w:val="TableParagraph"/>
              <w:rPr>
                <w:sz w:val="24"/>
              </w:rPr>
            </w:pPr>
          </w:p>
        </w:tc>
        <w:tc>
          <w:tcPr>
            <w:tcW w:w="1040" w:type="dxa"/>
          </w:tcPr>
          <w:p w14:paraId="20C149CC" w14:textId="77777777" w:rsidR="00757D19" w:rsidRDefault="00757D19" w:rsidP="00757D19">
            <w:pPr>
              <w:pStyle w:val="TableParagraph"/>
              <w:rPr>
                <w:sz w:val="24"/>
              </w:rPr>
            </w:pPr>
          </w:p>
        </w:tc>
        <w:tc>
          <w:tcPr>
            <w:tcW w:w="1179" w:type="dxa"/>
          </w:tcPr>
          <w:p w14:paraId="3238D4DA" w14:textId="77777777" w:rsidR="00757D19" w:rsidRDefault="00757D19" w:rsidP="00757D19">
            <w:pPr>
              <w:pStyle w:val="TableParagraph"/>
              <w:rPr>
                <w:sz w:val="24"/>
              </w:rPr>
            </w:pPr>
          </w:p>
        </w:tc>
      </w:tr>
      <w:tr w:rsidR="00757D19" w14:paraId="5BC56633" w14:textId="77777777">
        <w:trPr>
          <w:trHeight w:val="419"/>
        </w:trPr>
        <w:tc>
          <w:tcPr>
            <w:tcW w:w="480" w:type="dxa"/>
          </w:tcPr>
          <w:p w14:paraId="499505AB" w14:textId="77777777" w:rsidR="00757D19" w:rsidRDefault="00757D19" w:rsidP="00757D19">
            <w:pPr>
              <w:pStyle w:val="TableParagraph"/>
              <w:spacing w:before="13"/>
              <w:ind w:left="2"/>
            </w:pPr>
            <w:r>
              <w:rPr>
                <w:spacing w:val="-5"/>
              </w:rPr>
              <w:t>19</w:t>
            </w:r>
          </w:p>
        </w:tc>
        <w:tc>
          <w:tcPr>
            <w:tcW w:w="1604" w:type="dxa"/>
          </w:tcPr>
          <w:p w14:paraId="75074C4E" w14:textId="77777777" w:rsidR="00757D19" w:rsidRDefault="00757D19" w:rsidP="00757D19">
            <w:pPr>
              <w:pStyle w:val="TableParagraph"/>
              <w:rPr>
                <w:sz w:val="24"/>
              </w:rPr>
            </w:pPr>
          </w:p>
        </w:tc>
        <w:tc>
          <w:tcPr>
            <w:tcW w:w="804" w:type="dxa"/>
          </w:tcPr>
          <w:p w14:paraId="34074EB6" w14:textId="77777777" w:rsidR="00757D19" w:rsidRDefault="00757D19" w:rsidP="00757D19">
            <w:pPr>
              <w:pStyle w:val="TableParagraph"/>
              <w:rPr>
                <w:sz w:val="24"/>
              </w:rPr>
            </w:pPr>
          </w:p>
        </w:tc>
        <w:tc>
          <w:tcPr>
            <w:tcW w:w="1426" w:type="dxa"/>
          </w:tcPr>
          <w:p w14:paraId="1763780F" w14:textId="77777777" w:rsidR="00757D19" w:rsidRDefault="00757D19" w:rsidP="00757D19">
            <w:pPr>
              <w:pStyle w:val="TableParagraph"/>
              <w:rPr>
                <w:sz w:val="24"/>
              </w:rPr>
            </w:pPr>
          </w:p>
        </w:tc>
        <w:tc>
          <w:tcPr>
            <w:tcW w:w="480" w:type="dxa"/>
          </w:tcPr>
          <w:p w14:paraId="5E01860E" w14:textId="77777777" w:rsidR="00757D19" w:rsidRDefault="00757D19" w:rsidP="00757D19">
            <w:pPr>
              <w:pStyle w:val="TableParagraph"/>
              <w:spacing w:before="13"/>
              <w:ind w:left="2"/>
            </w:pPr>
            <w:r>
              <w:rPr>
                <w:spacing w:val="-5"/>
              </w:rPr>
              <w:t>39</w:t>
            </w:r>
          </w:p>
        </w:tc>
        <w:tc>
          <w:tcPr>
            <w:tcW w:w="1392" w:type="dxa"/>
          </w:tcPr>
          <w:p w14:paraId="7B80A02C" w14:textId="77777777" w:rsidR="00757D19" w:rsidRDefault="00757D19" w:rsidP="00757D19">
            <w:pPr>
              <w:pStyle w:val="TableParagraph"/>
              <w:rPr>
                <w:sz w:val="24"/>
              </w:rPr>
            </w:pPr>
          </w:p>
        </w:tc>
        <w:tc>
          <w:tcPr>
            <w:tcW w:w="1040" w:type="dxa"/>
          </w:tcPr>
          <w:p w14:paraId="108DB711" w14:textId="77777777" w:rsidR="00757D19" w:rsidRDefault="00757D19" w:rsidP="00757D19">
            <w:pPr>
              <w:pStyle w:val="TableParagraph"/>
              <w:rPr>
                <w:sz w:val="24"/>
              </w:rPr>
            </w:pPr>
          </w:p>
        </w:tc>
        <w:tc>
          <w:tcPr>
            <w:tcW w:w="1179" w:type="dxa"/>
          </w:tcPr>
          <w:p w14:paraId="27B4BD0D" w14:textId="77777777" w:rsidR="00757D19" w:rsidRDefault="00757D19" w:rsidP="00757D19">
            <w:pPr>
              <w:pStyle w:val="TableParagraph"/>
              <w:rPr>
                <w:sz w:val="24"/>
              </w:rPr>
            </w:pPr>
          </w:p>
        </w:tc>
      </w:tr>
      <w:tr w:rsidR="00757D19" w14:paraId="4D837E87" w14:textId="77777777">
        <w:trPr>
          <w:trHeight w:val="424"/>
        </w:trPr>
        <w:tc>
          <w:tcPr>
            <w:tcW w:w="480" w:type="dxa"/>
          </w:tcPr>
          <w:p w14:paraId="3EEEA17F" w14:textId="77777777" w:rsidR="00757D19" w:rsidRDefault="00757D19" w:rsidP="00757D19">
            <w:pPr>
              <w:pStyle w:val="TableParagraph"/>
              <w:spacing w:before="15"/>
              <w:ind w:left="2"/>
            </w:pPr>
            <w:r>
              <w:rPr>
                <w:spacing w:val="-5"/>
              </w:rPr>
              <w:t>20</w:t>
            </w:r>
          </w:p>
        </w:tc>
        <w:tc>
          <w:tcPr>
            <w:tcW w:w="1604" w:type="dxa"/>
          </w:tcPr>
          <w:p w14:paraId="63B65F59" w14:textId="77777777" w:rsidR="00757D19" w:rsidRDefault="00757D19" w:rsidP="00757D19">
            <w:pPr>
              <w:pStyle w:val="TableParagraph"/>
              <w:rPr>
                <w:sz w:val="24"/>
              </w:rPr>
            </w:pPr>
          </w:p>
        </w:tc>
        <w:tc>
          <w:tcPr>
            <w:tcW w:w="804" w:type="dxa"/>
          </w:tcPr>
          <w:p w14:paraId="6674CDD8" w14:textId="77777777" w:rsidR="00757D19" w:rsidRDefault="00757D19" w:rsidP="00757D19">
            <w:pPr>
              <w:pStyle w:val="TableParagraph"/>
              <w:rPr>
                <w:sz w:val="24"/>
              </w:rPr>
            </w:pPr>
          </w:p>
        </w:tc>
        <w:tc>
          <w:tcPr>
            <w:tcW w:w="1426" w:type="dxa"/>
          </w:tcPr>
          <w:p w14:paraId="2A09C29E" w14:textId="77777777" w:rsidR="00757D19" w:rsidRDefault="00757D19" w:rsidP="00757D19">
            <w:pPr>
              <w:pStyle w:val="TableParagraph"/>
              <w:rPr>
                <w:sz w:val="24"/>
              </w:rPr>
            </w:pPr>
          </w:p>
        </w:tc>
        <w:tc>
          <w:tcPr>
            <w:tcW w:w="480" w:type="dxa"/>
          </w:tcPr>
          <w:p w14:paraId="537BF77F" w14:textId="77777777" w:rsidR="00757D19" w:rsidRDefault="00757D19" w:rsidP="00757D19">
            <w:pPr>
              <w:pStyle w:val="TableParagraph"/>
              <w:spacing w:before="15"/>
              <w:ind w:left="2"/>
            </w:pPr>
            <w:r>
              <w:rPr>
                <w:spacing w:val="-5"/>
              </w:rPr>
              <w:t>40</w:t>
            </w:r>
          </w:p>
        </w:tc>
        <w:tc>
          <w:tcPr>
            <w:tcW w:w="1392" w:type="dxa"/>
          </w:tcPr>
          <w:p w14:paraId="55D2A3A5" w14:textId="77777777" w:rsidR="00757D19" w:rsidRDefault="00757D19" w:rsidP="00757D19">
            <w:pPr>
              <w:pStyle w:val="TableParagraph"/>
              <w:rPr>
                <w:sz w:val="24"/>
              </w:rPr>
            </w:pPr>
          </w:p>
        </w:tc>
        <w:tc>
          <w:tcPr>
            <w:tcW w:w="1040" w:type="dxa"/>
          </w:tcPr>
          <w:p w14:paraId="0CDCC8FC" w14:textId="77777777" w:rsidR="00757D19" w:rsidRDefault="00757D19" w:rsidP="00757D19">
            <w:pPr>
              <w:pStyle w:val="TableParagraph"/>
              <w:rPr>
                <w:sz w:val="24"/>
              </w:rPr>
            </w:pPr>
          </w:p>
        </w:tc>
        <w:tc>
          <w:tcPr>
            <w:tcW w:w="1179" w:type="dxa"/>
          </w:tcPr>
          <w:p w14:paraId="0D172F6F" w14:textId="77777777" w:rsidR="00757D19" w:rsidRDefault="00757D19" w:rsidP="00757D19">
            <w:pPr>
              <w:pStyle w:val="TableParagraph"/>
              <w:rPr>
                <w:sz w:val="24"/>
              </w:rPr>
            </w:pPr>
          </w:p>
        </w:tc>
      </w:tr>
    </w:tbl>
    <w:p w14:paraId="4899ECA4" w14:textId="4FADCCC2" w:rsidR="004F41CC" w:rsidRDefault="00000000">
      <w:pPr>
        <w:pStyle w:val="Heading2"/>
        <w:tabs>
          <w:tab w:val="left" w:pos="4861"/>
        </w:tabs>
        <w:spacing w:before="10"/>
      </w:pPr>
      <w:r>
        <w:rPr>
          <w:spacing w:val="-2"/>
        </w:rPr>
        <w:t xml:space="preserve">Total </w:t>
      </w:r>
      <w:r>
        <w:t xml:space="preserve">Hours: </w:t>
      </w:r>
      <w:r w:rsidR="00757D19">
        <w:rPr>
          <w:u w:val="single"/>
        </w:rPr>
        <w:t>120 HOURS</w:t>
      </w:r>
    </w:p>
    <w:p w14:paraId="5418231F" w14:textId="77777777" w:rsidR="004F41CC" w:rsidRDefault="00000000">
      <w:pPr>
        <w:tabs>
          <w:tab w:val="left" w:pos="2176"/>
          <w:tab w:val="left" w:pos="7930"/>
        </w:tabs>
        <w:spacing w:before="154" w:line="364" w:lineRule="auto"/>
        <w:ind w:left="165" w:right="2560"/>
        <w:rPr>
          <w:sz w:val="26"/>
        </w:rPr>
      </w:pPr>
      <w:r>
        <w:rPr>
          <w:sz w:val="26"/>
        </w:rPr>
        <w:t xml:space="preserve">Signature of Internship Supervisor: </w:t>
      </w:r>
      <w:r>
        <w:rPr>
          <w:sz w:val="26"/>
          <w:u w:val="single"/>
        </w:rPr>
        <w:tab/>
      </w:r>
      <w:r>
        <w:rPr>
          <w:sz w:val="26"/>
        </w:rPr>
        <w:t xml:space="preserve"> </w:t>
      </w:r>
      <w:r>
        <w:rPr>
          <w:sz w:val="26"/>
        </w:rPr>
        <w:lastRenderedPageBreak/>
        <w:t xml:space="preserve">Date: </w:t>
      </w:r>
      <w:r>
        <w:rPr>
          <w:sz w:val="26"/>
          <w:u w:val="single"/>
        </w:rPr>
        <w:tab/>
      </w:r>
    </w:p>
    <w:p w14:paraId="3D084A68" w14:textId="77777777" w:rsidR="004F41CC" w:rsidRDefault="004F41CC">
      <w:pPr>
        <w:spacing w:line="364" w:lineRule="auto"/>
        <w:rPr>
          <w:sz w:val="26"/>
        </w:rPr>
        <w:sectPr w:rsidR="004F41CC">
          <w:pgSz w:w="11910" w:h="16840"/>
          <w:pgMar w:top="1340" w:right="141" w:bottom="800" w:left="1275" w:header="758" w:footer="608" w:gutter="0"/>
          <w:cols w:space="720"/>
        </w:sectPr>
      </w:pPr>
    </w:p>
    <w:p w14:paraId="021B5213" w14:textId="77777777" w:rsidR="004F41CC" w:rsidRDefault="00000000">
      <w:pPr>
        <w:pStyle w:val="Heading3"/>
        <w:ind w:left="0" w:right="1114"/>
        <w:jc w:val="center"/>
      </w:pPr>
      <w:r>
        <w:lastRenderedPageBreak/>
        <w:t>Appendix</w:t>
      </w:r>
      <w:r>
        <w:rPr>
          <w:spacing w:val="-12"/>
        </w:rPr>
        <w:t xml:space="preserve"> </w:t>
      </w:r>
      <w:r>
        <w:t>VI:</w:t>
      </w:r>
      <w:r>
        <w:rPr>
          <w:spacing w:val="-3"/>
        </w:rPr>
        <w:t xml:space="preserve"> </w:t>
      </w:r>
      <w:r>
        <w:t>Supervisor</w:t>
      </w:r>
      <w:r>
        <w:rPr>
          <w:spacing w:val="-11"/>
        </w:rPr>
        <w:t xml:space="preserve"> </w:t>
      </w:r>
      <w:r>
        <w:t>Evaluation</w:t>
      </w:r>
      <w:r>
        <w:rPr>
          <w:spacing w:val="-2"/>
        </w:rPr>
        <w:t xml:space="preserve"> </w:t>
      </w:r>
      <w:r>
        <w:t>of</w:t>
      </w:r>
      <w:r>
        <w:rPr>
          <w:spacing w:val="-2"/>
        </w:rPr>
        <w:t xml:space="preserve"> </w:t>
      </w:r>
      <w:r>
        <w:t>Internship</w:t>
      </w:r>
      <w:r>
        <w:rPr>
          <w:spacing w:val="-2"/>
        </w:rPr>
        <w:t xml:space="preserve"> </w:t>
      </w:r>
      <w:r>
        <w:t>-</w:t>
      </w:r>
      <w:r>
        <w:rPr>
          <w:spacing w:val="-4"/>
        </w:rPr>
        <w:t xml:space="preserve"> </w:t>
      </w:r>
      <w:r>
        <w:t>Internship</w:t>
      </w:r>
      <w:r>
        <w:rPr>
          <w:spacing w:val="-1"/>
        </w:rPr>
        <w:t xml:space="preserve"> </w:t>
      </w:r>
      <w:r>
        <w:t>Completion</w:t>
      </w:r>
      <w:r>
        <w:rPr>
          <w:spacing w:val="-1"/>
        </w:rPr>
        <w:t xml:space="preserve"> </w:t>
      </w:r>
      <w:r>
        <w:rPr>
          <w:spacing w:val="-2"/>
        </w:rPr>
        <w:t>Certificate</w:t>
      </w:r>
    </w:p>
    <w:p w14:paraId="6D2851A8" w14:textId="77777777" w:rsidR="004F41CC" w:rsidRDefault="004F41CC">
      <w:pPr>
        <w:pStyle w:val="BodyText"/>
        <w:spacing w:before="40"/>
        <w:rPr>
          <w:b/>
        </w:rPr>
      </w:pPr>
    </w:p>
    <w:p w14:paraId="3ED1810F" w14:textId="77777777" w:rsidR="004F41CC" w:rsidRDefault="00000000">
      <w:pPr>
        <w:ind w:left="3299" w:right="4413"/>
        <w:jc w:val="center"/>
      </w:pPr>
      <w:r>
        <w:t>[Organization</w:t>
      </w:r>
      <w:r>
        <w:rPr>
          <w:spacing w:val="17"/>
        </w:rPr>
        <w:t xml:space="preserve"> </w:t>
      </w:r>
      <w:r>
        <w:rPr>
          <w:spacing w:val="-2"/>
        </w:rPr>
        <w:t>Letterhead]</w:t>
      </w:r>
    </w:p>
    <w:p w14:paraId="065103EE" w14:textId="77777777" w:rsidR="004F41CC" w:rsidRDefault="004F41CC">
      <w:pPr>
        <w:pStyle w:val="BodyText"/>
        <w:spacing w:before="35"/>
        <w:rPr>
          <w:sz w:val="22"/>
        </w:rPr>
      </w:pPr>
    </w:p>
    <w:p w14:paraId="6D106F04" w14:textId="77777777" w:rsidR="004F41CC" w:rsidRDefault="00000000">
      <w:pPr>
        <w:tabs>
          <w:tab w:val="left" w:pos="9057"/>
        </w:tabs>
        <w:ind w:left="165"/>
        <w:rPr>
          <w:sz w:val="26"/>
        </w:rPr>
      </w:pPr>
      <w:r>
        <w:rPr>
          <w:sz w:val="26"/>
        </w:rPr>
        <w:t xml:space="preserve">College: </w:t>
      </w:r>
      <w:r>
        <w:rPr>
          <w:sz w:val="26"/>
          <w:u w:val="single"/>
        </w:rPr>
        <w:tab/>
      </w:r>
    </w:p>
    <w:p w14:paraId="2A7FD714" w14:textId="77777777" w:rsidR="004F41CC" w:rsidRDefault="004F41CC">
      <w:pPr>
        <w:pStyle w:val="BodyText"/>
        <w:spacing w:before="7"/>
        <w:rPr>
          <w:sz w:val="26"/>
        </w:rPr>
      </w:pPr>
    </w:p>
    <w:p w14:paraId="056AE007" w14:textId="77777777" w:rsidR="004F41CC" w:rsidRDefault="00000000">
      <w:pPr>
        <w:tabs>
          <w:tab w:val="left" w:pos="2248"/>
          <w:tab w:val="left" w:pos="3621"/>
          <w:tab w:val="left" w:pos="6091"/>
          <w:tab w:val="left" w:pos="9140"/>
        </w:tabs>
        <w:ind w:left="165"/>
        <w:rPr>
          <w:sz w:val="26"/>
        </w:rPr>
      </w:pPr>
      <w:r>
        <w:rPr>
          <w:sz w:val="26"/>
        </w:rPr>
        <w:t xml:space="preserve">Class: </w:t>
      </w:r>
      <w:r>
        <w:rPr>
          <w:sz w:val="26"/>
          <w:u w:val="single"/>
        </w:rPr>
        <w:tab/>
      </w:r>
      <w:r>
        <w:rPr>
          <w:sz w:val="26"/>
        </w:rPr>
        <w:t xml:space="preserve">Sem: </w:t>
      </w:r>
      <w:r>
        <w:rPr>
          <w:spacing w:val="-10"/>
          <w:sz w:val="26"/>
        </w:rPr>
        <w:t>6</w:t>
      </w:r>
      <w:r>
        <w:rPr>
          <w:sz w:val="26"/>
        </w:rPr>
        <w:tab/>
        <w:t xml:space="preserve">Roll No. </w:t>
      </w:r>
      <w:r>
        <w:rPr>
          <w:sz w:val="26"/>
          <w:u w:val="single"/>
        </w:rPr>
        <w:tab/>
      </w:r>
      <w:r>
        <w:rPr>
          <w:sz w:val="26"/>
        </w:rPr>
        <w:t>Academic</w:t>
      </w:r>
      <w:r>
        <w:rPr>
          <w:spacing w:val="-11"/>
          <w:sz w:val="26"/>
        </w:rPr>
        <w:t xml:space="preserve"> </w:t>
      </w:r>
      <w:r>
        <w:rPr>
          <w:spacing w:val="-2"/>
          <w:sz w:val="26"/>
        </w:rPr>
        <w:t>Year:</w:t>
      </w:r>
      <w:r>
        <w:rPr>
          <w:sz w:val="26"/>
          <w:u w:val="single"/>
        </w:rPr>
        <w:tab/>
      </w:r>
    </w:p>
    <w:p w14:paraId="70212423" w14:textId="77777777" w:rsidR="004F41CC" w:rsidRDefault="004F41CC">
      <w:pPr>
        <w:pStyle w:val="BodyText"/>
        <w:spacing w:before="7"/>
        <w:rPr>
          <w:sz w:val="26"/>
        </w:rPr>
      </w:pPr>
    </w:p>
    <w:p w14:paraId="42744A60" w14:textId="77777777" w:rsidR="004F41CC" w:rsidRDefault="00000000">
      <w:pPr>
        <w:tabs>
          <w:tab w:val="left" w:pos="7553"/>
        </w:tabs>
        <w:ind w:left="165"/>
        <w:rPr>
          <w:sz w:val="26"/>
        </w:rPr>
      </w:pPr>
      <w:r>
        <w:rPr>
          <w:sz w:val="26"/>
        </w:rPr>
        <w:t xml:space="preserve">Student’s Name: </w:t>
      </w:r>
      <w:r>
        <w:rPr>
          <w:sz w:val="26"/>
          <w:u w:val="single"/>
        </w:rPr>
        <w:tab/>
      </w:r>
    </w:p>
    <w:p w14:paraId="025621DD" w14:textId="77777777" w:rsidR="004F41CC" w:rsidRDefault="004F41CC">
      <w:pPr>
        <w:pStyle w:val="BodyText"/>
        <w:spacing w:before="4"/>
        <w:rPr>
          <w:sz w:val="26"/>
        </w:rPr>
      </w:pPr>
    </w:p>
    <w:p w14:paraId="3D5DDEB9" w14:textId="77777777" w:rsidR="004F41CC" w:rsidRDefault="00000000">
      <w:pPr>
        <w:tabs>
          <w:tab w:val="left" w:pos="6312"/>
        </w:tabs>
        <w:ind w:left="165"/>
        <w:rPr>
          <w:sz w:val="26"/>
        </w:rPr>
      </w:pPr>
      <w:r>
        <w:rPr>
          <w:sz w:val="26"/>
        </w:rPr>
        <w:t xml:space="preserve">GU Enrolment No.: </w:t>
      </w:r>
      <w:r>
        <w:rPr>
          <w:sz w:val="26"/>
          <w:u w:val="single"/>
        </w:rPr>
        <w:tab/>
      </w:r>
    </w:p>
    <w:p w14:paraId="553624F7" w14:textId="77777777" w:rsidR="004F41CC" w:rsidRDefault="004F41CC">
      <w:pPr>
        <w:pStyle w:val="BodyText"/>
        <w:spacing w:before="5"/>
        <w:rPr>
          <w:sz w:val="26"/>
        </w:rPr>
      </w:pPr>
    </w:p>
    <w:p w14:paraId="19350CB2" w14:textId="77777777" w:rsidR="004F41CC" w:rsidRDefault="00000000">
      <w:pPr>
        <w:tabs>
          <w:tab w:val="left" w:pos="5290"/>
          <w:tab w:val="left" w:pos="8254"/>
        </w:tabs>
        <w:ind w:left="165"/>
        <w:rPr>
          <w:sz w:val="26"/>
        </w:rPr>
      </w:pPr>
      <w:r>
        <w:rPr>
          <w:sz w:val="26"/>
        </w:rPr>
        <w:t xml:space="preserve">Training Period: </w:t>
      </w:r>
      <w:r>
        <w:rPr>
          <w:sz w:val="26"/>
          <w:u w:val="single"/>
        </w:rPr>
        <w:tab/>
      </w:r>
      <w:r>
        <w:rPr>
          <w:sz w:val="26"/>
        </w:rPr>
        <w:t xml:space="preserve">to </w:t>
      </w:r>
      <w:r>
        <w:rPr>
          <w:sz w:val="26"/>
          <w:u w:val="single"/>
        </w:rPr>
        <w:tab/>
      </w:r>
    </w:p>
    <w:p w14:paraId="2334D0E6" w14:textId="77777777" w:rsidR="004F41CC" w:rsidRDefault="004F41CC">
      <w:pPr>
        <w:pStyle w:val="BodyText"/>
        <w:spacing w:before="7"/>
        <w:rPr>
          <w:sz w:val="26"/>
        </w:rPr>
      </w:pPr>
    </w:p>
    <w:p w14:paraId="3C3EBEED" w14:textId="77777777" w:rsidR="004F41CC" w:rsidRDefault="00000000">
      <w:pPr>
        <w:tabs>
          <w:tab w:val="left" w:pos="7457"/>
        </w:tabs>
        <w:ind w:left="165"/>
        <w:rPr>
          <w:sz w:val="26"/>
        </w:rPr>
      </w:pPr>
      <w:r>
        <w:rPr>
          <w:sz w:val="26"/>
        </w:rPr>
        <w:t xml:space="preserve">Internship Supervisor’s Name: </w:t>
      </w:r>
      <w:r>
        <w:rPr>
          <w:sz w:val="26"/>
          <w:u w:val="single"/>
        </w:rPr>
        <w:tab/>
      </w:r>
    </w:p>
    <w:p w14:paraId="4E2F6CDA" w14:textId="77777777" w:rsidR="004F41CC" w:rsidRDefault="004F41CC">
      <w:pPr>
        <w:pStyle w:val="BodyText"/>
        <w:spacing w:before="7"/>
        <w:rPr>
          <w:sz w:val="26"/>
        </w:rPr>
      </w:pPr>
    </w:p>
    <w:p w14:paraId="0C6FD079" w14:textId="77777777" w:rsidR="004F41CC" w:rsidRDefault="00000000">
      <w:pPr>
        <w:tabs>
          <w:tab w:val="left" w:pos="5471"/>
          <w:tab w:val="left" w:pos="8433"/>
        </w:tabs>
        <w:ind w:left="165"/>
        <w:jc w:val="both"/>
        <w:rPr>
          <w:sz w:val="26"/>
        </w:rPr>
      </w:pPr>
      <w:r>
        <w:rPr>
          <w:sz w:val="26"/>
        </w:rPr>
        <w:t xml:space="preserve">Internship Period: </w:t>
      </w:r>
      <w:r>
        <w:rPr>
          <w:sz w:val="26"/>
          <w:u w:val="single"/>
        </w:rPr>
        <w:tab/>
      </w:r>
      <w:r>
        <w:rPr>
          <w:sz w:val="26"/>
        </w:rPr>
        <w:t xml:space="preserve">to </w:t>
      </w:r>
      <w:r>
        <w:rPr>
          <w:sz w:val="26"/>
          <w:u w:val="single"/>
        </w:rPr>
        <w:tab/>
      </w:r>
    </w:p>
    <w:p w14:paraId="389D6D4D" w14:textId="77777777" w:rsidR="004F41CC" w:rsidRDefault="004F41CC">
      <w:pPr>
        <w:pStyle w:val="BodyText"/>
        <w:spacing w:before="74"/>
        <w:rPr>
          <w:sz w:val="20"/>
        </w:rPr>
      </w:pPr>
    </w:p>
    <w:tbl>
      <w:tblPr>
        <w:tblW w:w="0" w:type="auto"/>
        <w:tblInd w:w="3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327"/>
        <w:gridCol w:w="4321"/>
        <w:gridCol w:w="2828"/>
      </w:tblGrid>
      <w:tr w:rsidR="004F41CC" w14:paraId="31FC1D11" w14:textId="77777777">
        <w:trPr>
          <w:trHeight w:val="458"/>
        </w:trPr>
        <w:tc>
          <w:tcPr>
            <w:tcW w:w="1327" w:type="dxa"/>
          </w:tcPr>
          <w:p w14:paraId="0A76F76C" w14:textId="77777777" w:rsidR="004F41CC" w:rsidRDefault="00000000">
            <w:pPr>
              <w:pStyle w:val="TableParagraph"/>
              <w:spacing w:before="11"/>
              <w:ind w:left="2"/>
              <w:rPr>
                <w:sz w:val="26"/>
              </w:rPr>
            </w:pPr>
            <w:r>
              <w:rPr>
                <w:sz w:val="26"/>
              </w:rPr>
              <w:t xml:space="preserve">Sr </w:t>
            </w:r>
            <w:r>
              <w:rPr>
                <w:spacing w:val="-5"/>
                <w:sz w:val="26"/>
              </w:rPr>
              <w:t>No</w:t>
            </w:r>
          </w:p>
        </w:tc>
        <w:tc>
          <w:tcPr>
            <w:tcW w:w="4321" w:type="dxa"/>
          </w:tcPr>
          <w:p w14:paraId="10FE928D" w14:textId="77777777" w:rsidR="004F41CC" w:rsidRDefault="00000000">
            <w:pPr>
              <w:pStyle w:val="TableParagraph"/>
              <w:spacing w:before="11"/>
              <w:ind w:left="2"/>
              <w:rPr>
                <w:sz w:val="26"/>
              </w:rPr>
            </w:pPr>
            <w:r>
              <w:rPr>
                <w:spacing w:val="-2"/>
                <w:sz w:val="26"/>
              </w:rPr>
              <w:t>Particular</w:t>
            </w:r>
          </w:p>
        </w:tc>
        <w:tc>
          <w:tcPr>
            <w:tcW w:w="2828" w:type="dxa"/>
          </w:tcPr>
          <w:p w14:paraId="1148D410" w14:textId="77777777" w:rsidR="004F41CC" w:rsidRDefault="00000000">
            <w:pPr>
              <w:pStyle w:val="TableParagraph"/>
              <w:spacing w:before="11"/>
              <w:ind w:left="4"/>
              <w:rPr>
                <w:sz w:val="26"/>
              </w:rPr>
            </w:pPr>
            <w:r>
              <w:rPr>
                <w:spacing w:val="-2"/>
                <w:sz w:val="26"/>
              </w:rPr>
              <w:t>Marks</w:t>
            </w:r>
          </w:p>
        </w:tc>
      </w:tr>
      <w:tr w:rsidR="004F41CC" w14:paraId="094E7802" w14:textId="77777777">
        <w:trPr>
          <w:trHeight w:val="458"/>
        </w:trPr>
        <w:tc>
          <w:tcPr>
            <w:tcW w:w="1327" w:type="dxa"/>
          </w:tcPr>
          <w:p w14:paraId="2FF3D1F2" w14:textId="77777777" w:rsidR="004F41CC" w:rsidRDefault="00000000">
            <w:pPr>
              <w:pStyle w:val="TableParagraph"/>
              <w:spacing w:before="16"/>
              <w:ind w:left="2"/>
              <w:rPr>
                <w:sz w:val="26"/>
              </w:rPr>
            </w:pPr>
            <w:r>
              <w:rPr>
                <w:spacing w:val="-10"/>
                <w:sz w:val="26"/>
              </w:rPr>
              <w:t>1</w:t>
            </w:r>
          </w:p>
        </w:tc>
        <w:tc>
          <w:tcPr>
            <w:tcW w:w="4321" w:type="dxa"/>
          </w:tcPr>
          <w:p w14:paraId="37C9F04E" w14:textId="77777777" w:rsidR="004F41CC" w:rsidRDefault="00000000">
            <w:pPr>
              <w:pStyle w:val="TableParagraph"/>
              <w:spacing w:before="16"/>
              <w:ind w:left="2"/>
              <w:rPr>
                <w:sz w:val="26"/>
              </w:rPr>
            </w:pPr>
            <w:r>
              <w:rPr>
                <w:sz w:val="26"/>
              </w:rPr>
              <w:t>Completion</w:t>
            </w:r>
            <w:r>
              <w:rPr>
                <w:spacing w:val="1"/>
                <w:sz w:val="26"/>
              </w:rPr>
              <w:t xml:space="preserve"> </w:t>
            </w:r>
            <w:r>
              <w:rPr>
                <w:sz w:val="26"/>
              </w:rPr>
              <w:t>of</w:t>
            </w:r>
            <w:r>
              <w:rPr>
                <w:spacing w:val="4"/>
                <w:sz w:val="26"/>
              </w:rPr>
              <w:t xml:space="preserve"> </w:t>
            </w:r>
            <w:r>
              <w:rPr>
                <w:spacing w:val="-4"/>
                <w:sz w:val="26"/>
              </w:rPr>
              <w:t>Hours</w:t>
            </w:r>
          </w:p>
        </w:tc>
        <w:tc>
          <w:tcPr>
            <w:tcW w:w="2828" w:type="dxa"/>
          </w:tcPr>
          <w:p w14:paraId="5914AD70" w14:textId="77777777" w:rsidR="004F41CC" w:rsidRDefault="00000000">
            <w:pPr>
              <w:pStyle w:val="TableParagraph"/>
              <w:spacing w:before="16"/>
              <w:ind w:right="1519"/>
              <w:jc w:val="right"/>
              <w:rPr>
                <w:sz w:val="26"/>
              </w:rPr>
            </w:pPr>
            <w:r>
              <w:rPr>
                <w:spacing w:val="-5"/>
                <w:sz w:val="26"/>
              </w:rPr>
              <w:t>/20</w:t>
            </w:r>
          </w:p>
        </w:tc>
      </w:tr>
      <w:tr w:rsidR="004F41CC" w14:paraId="71F2EE91" w14:textId="77777777">
        <w:trPr>
          <w:trHeight w:val="458"/>
        </w:trPr>
        <w:tc>
          <w:tcPr>
            <w:tcW w:w="1327" w:type="dxa"/>
          </w:tcPr>
          <w:p w14:paraId="225EA1CC" w14:textId="77777777" w:rsidR="004F41CC" w:rsidRDefault="00000000">
            <w:pPr>
              <w:pStyle w:val="TableParagraph"/>
              <w:spacing w:before="14"/>
              <w:ind w:left="2"/>
              <w:rPr>
                <w:sz w:val="26"/>
              </w:rPr>
            </w:pPr>
            <w:r>
              <w:rPr>
                <w:spacing w:val="-10"/>
                <w:sz w:val="26"/>
              </w:rPr>
              <w:t>2</w:t>
            </w:r>
          </w:p>
        </w:tc>
        <w:tc>
          <w:tcPr>
            <w:tcW w:w="4321" w:type="dxa"/>
          </w:tcPr>
          <w:p w14:paraId="2371C403" w14:textId="77777777" w:rsidR="004F41CC" w:rsidRDefault="00000000">
            <w:pPr>
              <w:pStyle w:val="TableParagraph"/>
              <w:spacing w:before="14"/>
              <w:ind w:left="2"/>
              <w:rPr>
                <w:sz w:val="26"/>
              </w:rPr>
            </w:pPr>
            <w:r>
              <w:rPr>
                <w:sz w:val="26"/>
              </w:rPr>
              <w:t>Quality</w:t>
            </w:r>
            <w:r>
              <w:rPr>
                <w:spacing w:val="3"/>
                <w:sz w:val="26"/>
              </w:rPr>
              <w:t xml:space="preserve"> </w:t>
            </w:r>
            <w:r>
              <w:rPr>
                <w:spacing w:val="-2"/>
                <w:sz w:val="26"/>
              </w:rPr>
              <w:t>Performance</w:t>
            </w:r>
          </w:p>
        </w:tc>
        <w:tc>
          <w:tcPr>
            <w:tcW w:w="2828" w:type="dxa"/>
          </w:tcPr>
          <w:p w14:paraId="5E7963B5" w14:textId="77777777" w:rsidR="004F41CC" w:rsidRDefault="00000000">
            <w:pPr>
              <w:pStyle w:val="TableParagraph"/>
              <w:spacing w:before="14"/>
              <w:ind w:right="1565"/>
              <w:jc w:val="right"/>
              <w:rPr>
                <w:sz w:val="26"/>
              </w:rPr>
            </w:pPr>
            <w:r>
              <w:rPr>
                <w:spacing w:val="-5"/>
                <w:sz w:val="26"/>
              </w:rPr>
              <w:t>/15</w:t>
            </w:r>
          </w:p>
        </w:tc>
      </w:tr>
      <w:tr w:rsidR="004F41CC" w14:paraId="40C795B9" w14:textId="77777777">
        <w:trPr>
          <w:trHeight w:val="455"/>
        </w:trPr>
        <w:tc>
          <w:tcPr>
            <w:tcW w:w="1327" w:type="dxa"/>
          </w:tcPr>
          <w:p w14:paraId="0FB72C63" w14:textId="77777777" w:rsidR="004F41CC" w:rsidRDefault="00000000">
            <w:pPr>
              <w:pStyle w:val="TableParagraph"/>
              <w:spacing w:before="11"/>
              <w:ind w:left="2"/>
              <w:rPr>
                <w:sz w:val="26"/>
              </w:rPr>
            </w:pPr>
            <w:r>
              <w:rPr>
                <w:spacing w:val="-10"/>
                <w:sz w:val="26"/>
              </w:rPr>
              <w:t>3</w:t>
            </w:r>
          </w:p>
        </w:tc>
        <w:tc>
          <w:tcPr>
            <w:tcW w:w="4321" w:type="dxa"/>
          </w:tcPr>
          <w:p w14:paraId="012E8140" w14:textId="77777777" w:rsidR="004F41CC" w:rsidRDefault="00000000">
            <w:pPr>
              <w:pStyle w:val="TableParagraph"/>
              <w:spacing w:before="11"/>
              <w:ind w:left="2"/>
              <w:rPr>
                <w:sz w:val="26"/>
              </w:rPr>
            </w:pPr>
            <w:r>
              <w:rPr>
                <w:sz w:val="26"/>
              </w:rPr>
              <w:t>Punctuality</w:t>
            </w:r>
            <w:r>
              <w:rPr>
                <w:spacing w:val="1"/>
                <w:sz w:val="26"/>
              </w:rPr>
              <w:t xml:space="preserve"> </w:t>
            </w:r>
            <w:r>
              <w:rPr>
                <w:sz w:val="26"/>
              </w:rPr>
              <w:t>and</w:t>
            </w:r>
            <w:r>
              <w:rPr>
                <w:spacing w:val="6"/>
                <w:sz w:val="26"/>
              </w:rPr>
              <w:t xml:space="preserve"> </w:t>
            </w:r>
            <w:r>
              <w:rPr>
                <w:spacing w:val="-2"/>
                <w:sz w:val="26"/>
              </w:rPr>
              <w:t>Regularity</w:t>
            </w:r>
          </w:p>
        </w:tc>
        <w:tc>
          <w:tcPr>
            <w:tcW w:w="2828" w:type="dxa"/>
          </w:tcPr>
          <w:p w14:paraId="702118F6" w14:textId="77777777" w:rsidR="004F41CC" w:rsidRDefault="00000000">
            <w:pPr>
              <w:pStyle w:val="TableParagraph"/>
              <w:spacing w:before="11"/>
              <w:ind w:left="856"/>
              <w:rPr>
                <w:sz w:val="26"/>
              </w:rPr>
            </w:pPr>
            <w:r>
              <w:rPr>
                <w:spacing w:val="-5"/>
                <w:sz w:val="26"/>
              </w:rPr>
              <w:t>/15</w:t>
            </w:r>
          </w:p>
        </w:tc>
      </w:tr>
      <w:tr w:rsidR="004F41CC" w14:paraId="08296710" w14:textId="77777777">
        <w:trPr>
          <w:trHeight w:val="460"/>
        </w:trPr>
        <w:tc>
          <w:tcPr>
            <w:tcW w:w="1327" w:type="dxa"/>
          </w:tcPr>
          <w:p w14:paraId="43C79F11" w14:textId="77777777" w:rsidR="004F41CC" w:rsidRDefault="004F41CC">
            <w:pPr>
              <w:pStyle w:val="TableParagraph"/>
              <w:rPr>
                <w:sz w:val="24"/>
              </w:rPr>
            </w:pPr>
          </w:p>
        </w:tc>
        <w:tc>
          <w:tcPr>
            <w:tcW w:w="4321" w:type="dxa"/>
          </w:tcPr>
          <w:p w14:paraId="5C2E263E" w14:textId="77777777" w:rsidR="004F41CC" w:rsidRDefault="00000000">
            <w:pPr>
              <w:pStyle w:val="TableParagraph"/>
              <w:spacing w:before="16"/>
              <w:ind w:left="2"/>
              <w:rPr>
                <w:sz w:val="26"/>
              </w:rPr>
            </w:pPr>
            <w:r>
              <w:rPr>
                <w:spacing w:val="-2"/>
                <w:sz w:val="26"/>
              </w:rPr>
              <w:t>Total</w:t>
            </w:r>
          </w:p>
        </w:tc>
        <w:tc>
          <w:tcPr>
            <w:tcW w:w="2828" w:type="dxa"/>
          </w:tcPr>
          <w:p w14:paraId="717DF4E8" w14:textId="77777777" w:rsidR="004F41CC" w:rsidRDefault="00000000">
            <w:pPr>
              <w:pStyle w:val="TableParagraph"/>
              <w:spacing w:before="16"/>
              <w:ind w:left="856"/>
              <w:rPr>
                <w:sz w:val="26"/>
              </w:rPr>
            </w:pPr>
            <w:r>
              <w:rPr>
                <w:spacing w:val="-5"/>
                <w:sz w:val="26"/>
              </w:rPr>
              <w:t>/50</w:t>
            </w:r>
          </w:p>
        </w:tc>
      </w:tr>
    </w:tbl>
    <w:p w14:paraId="3763912D" w14:textId="77777777" w:rsidR="004F41CC" w:rsidRDefault="00000000">
      <w:pPr>
        <w:pStyle w:val="Heading2"/>
        <w:spacing w:before="244"/>
        <w:ind w:left="2777"/>
      </w:pPr>
      <w:r>
        <w:t>Internship</w:t>
      </w:r>
      <w:r>
        <w:rPr>
          <w:spacing w:val="2"/>
        </w:rPr>
        <w:t xml:space="preserve"> </w:t>
      </w:r>
      <w:r>
        <w:t>Completion</w:t>
      </w:r>
      <w:r>
        <w:rPr>
          <w:spacing w:val="3"/>
        </w:rPr>
        <w:t xml:space="preserve"> </w:t>
      </w:r>
      <w:r>
        <w:rPr>
          <w:spacing w:val="-2"/>
        </w:rPr>
        <w:t>Certificate</w:t>
      </w:r>
    </w:p>
    <w:p w14:paraId="01C54651" w14:textId="77777777" w:rsidR="004F41CC" w:rsidRDefault="004F41CC">
      <w:pPr>
        <w:pStyle w:val="BodyText"/>
        <w:spacing w:before="9"/>
        <w:rPr>
          <w:b/>
          <w:sz w:val="26"/>
        </w:rPr>
      </w:pPr>
    </w:p>
    <w:p w14:paraId="0827322C" w14:textId="77777777" w:rsidR="004F41CC" w:rsidRDefault="00000000">
      <w:pPr>
        <w:tabs>
          <w:tab w:val="left" w:pos="5381"/>
          <w:tab w:val="left" w:pos="6961"/>
          <w:tab w:val="left" w:pos="7466"/>
          <w:tab w:val="left" w:pos="8006"/>
          <w:tab w:val="left" w:pos="9262"/>
        </w:tabs>
        <w:spacing w:line="360" w:lineRule="auto"/>
        <w:ind w:left="165" w:right="1228"/>
        <w:jc w:val="both"/>
        <w:rPr>
          <w:sz w:val="26"/>
        </w:rPr>
      </w:pPr>
      <w:r>
        <w:rPr>
          <w:sz w:val="26"/>
        </w:rPr>
        <w:t>This is to certify</w:t>
      </w:r>
      <w:r>
        <w:rPr>
          <w:spacing w:val="-1"/>
          <w:sz w:val="26"/>
        </w:rPr>
        <w:t xml:space="preserve"> </w:t>
      </w:r>
      <w:r>
        <w:rPr>
          <w:sz w:val="26"/>
        </w:rPr>
        <w:t>that the above mentioned</w:t>
      </w:r>
      <w:r>
        <w:rPr>
          <w:spacing w:val="-5"/>
          <w:sz w:val="26"/>
        </w:rPr>
        <w:t xml:space="preserve"> </w:t>
      </w:r>
      <w:r>
        <w:rPr>
          <w:sz w:val="26"/>
        </w:rPr>
        <w:t>student has successfully completed his / her Internship of</w:t>
      </w:r>
      <w:r>
        <w:rPr>
          <w:spacing w:val="40"/>
          <w:sz w:val="26"/>
        </w:rPr>
        <w:t xml:space="preserve"> </w:t>
      </w:r>
      <w:r>
        <w:rPr>
          <w:sz w:val="26"/>
        </w:rPr>
        <w:t>120</w:t>
      </w:r>
      <w:r>
        <w:rPr>
          <w:spacing w:val="80"/>
          <w:w w:val="150"/>
          <w:sz w:val="26"/>
        </w:rPr>
        <w:t xml:space="preserve"> </w:t>
      </w:r>
      <w:r>
        <w:rPr>
          <w:sz w:val="26"/>
        </w:rPr>
        <w:t>Hours</w:t>
      </w:r>
      <w:r>
        <w:rPr>
          <w:spacing w:val="80"/>
          <w:w w:val="150"/>
          <w:sz w:val="26"/>
        </w:rPr>
        <w:t xml:space="preserve"> </w:t>
      </w:r>
      <w:r>
        <w:rPr>
          <w:sz w:val="28"/>
        </w:rPr>
        <w:t>from</w:t>
      </w:r>
      <w:r>
        <w:rPr>
          <w:spacing w:val="40"/>
          <w:sz w:val="28"/>
        </w:rPr>
        <w:t xml:space="preserve"> </w:t>
      </w:r>
      <w:r>
        <w:rPr>
          <w:sz w:val="28"/>
          <w:u w:val="single"/>
        </w:rPr>
        <w:tab/>
      </w:r>
      <w:r>
        <w:rPr>
          <w:sz w:val="28"/>
        </w:rPr>
        <w:t>(Date)</w:t>
      </w:r>
      <w:r>
        <w:rPr>
          <w:spacing w:val="40"/>
          <w:sz w:val="28"/>
        </w:rPr>
        <w:t xml:space="preserve"> </w:t>
      </w:r>
      <w:r>
        <w:rPr>
          <w:sz w:val="28"/>
        </w:rPr>
        <w:t>to</w:t>
      </w:r>
      <w:r>
        <w:rPr>
          <w:spacing w:val="43"/>
          <w:sz w:val="28"/>
        </w:rPr>
        <w:t xml:space="preserve"> </w:t>
      </w:r>
      <w:r>
        <w:rPr>
          <w:sz w:val="28"/>
          <w:u w:val="single"/>
        </w:rPr>
        <w:tab/>
      </w:r>
      <w:r>
        <w:rPr>
          <w:sz w:val="28"/>
          <w:u w:val="single"/>
        </w:rPr>
        <w:tab/>
      </w:r>
      <w:r>
        <w:rPr>
          <w:sz w:val="28"/>
          <w:u w:val="single"/>
        </w:rPr>
        <w:tab/>
      </w:r>
      <w:r>
        <w:rPr>
          <w:spacing w:val="-14"/>
          <w:sz w:val="28"/>
        </w:rPr>
        <w:t xml:space="preserve"> </w:t>
      </w:r>
      <w:r>
        <w:rPr>
          <w:sz w:val="26"/>
        </w:rPr>
        <w:t>under</w:t>
      </w:r>
      <w:r>
        <w:rPr>
          <w:spacing w:val="40"/>
          <w:sz w:val="26"/>
        </w:rPr>
        <w:t xml:space="preserve"> </w:t>
      </w:r>
      <w:r>
        <w:rPr>
          <w:sz w:val="26"/>
        </w:rPr>
        <w:t>the supervision</w:t>
      </w:r>
      <w:r>
        <w:rPr>
          <w:spacing w:val="40"/>
          <w:sz w:val="26"/>
        </w:rPr>
        <w:t xml:space="preserve"> </w:t>
      </w:r>
      <w:r>
        <w:rPr>
          <w:sz w:val="26"/>
        </w:rPr>
        <w:t xml:space="preserve">of </w:t>
      </w:r>
      <w:r>
        <w:rPr>
          <w:sz w:val="26"/>
          <w:u w:val="single"/>
        </w:rPr>
        <w:tab/>
      </w:r>
      <w:r>
        <w:rPr>
          <w:sz w:val="26"/>
          <w:u w:val="single"/>
        </w:rPr>
        <w:tab/>
      </w:r>
      <w:r>
        <w:rPr>
          <w:sz w:val="26"/>
        </w:rPr>
        <w:t xml:space="preserve"> (Supervisor’s Name) of </w:t>
      </w:r>
      <w:r>
        <w:rPr>
          <w:sz w:val="26"/>
          <w:u w:val="single"/>
        </w:rPr>
        <w:tab/>
      </w:r>
      <w:r>
        <w:rPr>
          <w:sz w:val="26"/>
          <w:u w:val="single"/>
        </w:rPr>
        <w:tab/>
      </w:r>
      <w:r>
        <w:rPr>
          <w:sz w:val="26"/>
          <w:u w:val="single"/>
        </w:rPr>
        <w:tab/>
      </w:r>
      <w:r>
        <w:rPr>
          <w:sz w:val="26"/>
        </w:rPr>
        <w:t xml:space="preserve">(Agency Name). Additional Remarks, if any: </w:t>
      </w:r>
      <w:r>
        <w:rPr>
          <w:sz w:val="26"/>
          <w:u w:val="single"/>
        </w:rPr>
        <w:tab/>
      </w:r>
      <w:r>
        <w:rPr>
          <w:sz w:val="26"/>
          <w:u w:val="single"/>
        </w:rPr>
        <w:tab/>
      </w:r>
      <w:r>
        <w:rPr>
          <w:sz w:val="26"/>
          <w:u w:val="single"/>
        </w:rPr>
        <w:tab/>
      </w:r>
      <w:r>
        <w:rPr>
          <w:sz w:val="26"/>
          <w:u w:val="single"/>
        </w:rPr>
        <w:tab/>
      </w:r>
      <w:r>
        <w:rPr>
          <w:sz w:val="26"/>
          <w:u w:val="single"/>
        </w:rPr>
        <w:tab/>
      </w:r>
    </w:p>
    <w:p w14:paraId="62BC83EC" w14:textId="77777777" w:rsidR="004F41CC" w:rsidRDefault="00000000">
      <w:pPr>
        <w:pStyle w:val="BodyText"/>
        <w:spacing w:before="138"/>
        <w:rPr>
          <w:sz w:val="20"/>
        </w:rPr>
      </w:pPr>
      <w:r>
        <w:rPr>
          <w:noProof/>
          <w:sz w:val="20"/>
        </w:rPr>
        <mc:AlternateContent>
          <mc:Choice Requires="wps">
            <w:drawing>
              <wp:anchor distT="0" distB="0" distL="0" distR="0" simplePos="0" relativeHeight="251667456" behindDoc="1" locked="0" layoutInCell="1" allowOverlap="1" wp14:anchorId="14EB8D2D" wp14:editId="2B93A162">
                <wp:simplePos x="0" y="0"/>
                <wp:positionH relativeFrom="page">
                  <wp:posOffset>914400</wp:posOffset>
                </wp:positionH>
                <wp:positionV relativeFrom="paragraph">
                  <wp:posOffset>248920</wp:posOffset>
                </wp:positionV>
                <wp:extent cx="5715000" cy="127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CD234A4" id="Graphic 28" o:spid="_x0000_s1026" style="position:absolute;margin-left:1in;margin-top:19.6pt;width:450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" path="m,l5715000,e" filled="f" strokeweight=".17183mm">
                <v:path arrowok="t"/>
                <w10:wrap type="topAndBottom" anchorx="page"/>
              </v:shape>
            </w:pict>
          </mc:Fallback>
        </mc:AlternateContent>
      </w:r>
    </w:p>
    <w:p w14:paraId="751DDF92" w14:textId="77777777" w:rsidR="004F41CC" w:rsidRDefault="004F41CC">
      <w:pPr>
        <w:pStyle w:val="BodyText"/>
        <w:rPr>
          <w:sz w:val="20"/>
        </w:rPr>
      </w:pPr>
    </w:p>
    <w:p w14:paraId="1616D5B5" w14:textId="77777777" w:rsidR="004F41CC" w:rsidRDefault="00000000">
      <w:pPr>
        <w:pStyle w:val="BodyText"/>
        <w:spacing w:before="120"/>
        <w:rPr>
          <w:sz w:val="20"/>
        </w:rPr>
      </w:pPr>
      <w:r>
        <w:rPr>
          <w:noProof/>
          <w:sz w:val="20"/>
        </w:rPr>
        <mc:AlternateContent>
          <mc:Choice Requires="wps">
            <w:drawing>
              <wp:anchor distT="0" distB="0" distL="0" distR="0" simplePos="0" relativeHeight="251668480" behindDoc="1" locked="0" layoutInCell="1" allowOverlap="1" wp14:anchorId="59A3029E" wp14:editId="5DA85551">
                <wp:simplePos x="0" y="0"/>
                <wp:positionH relativeFrom="page">
                  <wp:posOffset>914400</wp:posOffset>
                </wp:positionH>
                <wp:positionV relativeFrom="paragraph">
                  <wp:posOffset>237490</wp:posOffset>
                </wp:positionV>
                <wp:extent cx="5715000" cy="127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4DE24A95" id="Graphic 29" o:spid="_x0000_s1026" style="position:absolute;margin-left:1in;margin-top:18.7pt;width:450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" path="m,l5715000,e" filled="f" strokeweight=".17183mm">
                <v:path arrowok="t"/>
                <w10:wrap type="topAndBottom" anchorx="page"/>
              </v:shape>
            </w:pict>
          </mc:Fallback>
        </mc:AlternateContent>
      </w:r>
    </w:p>
    <w:p w14:paraId="0511495D" w14:textId="77777777" w:rsidR="004F41CC" w:rsidRDefault="004F41CC">
      <w:pPr>
        <w:pStyle w:val="BodyText"/>
        <w:spacing w:before="223"/>
        <w:rPr>
          <w:sz w:val="28"/>
        </w:rPr>
      </w:pPr>
    </w:p>
    <w:p w14:paraId="033828A4" w14:textId="77777777" w:rsidR="004F41CC" w:rsidRDefault="00000000">
      <w:pPr>
        <w:tabs>
          <w:tab w:val="left" w:pos="8439"/>
        </w:tabs>
        <w:spacing w:before="1"/>
        <w:ind w:left="165"/>
        <w:rPr>
          <w:sz w:val="28"/>
        </w:rPr>
      </w:pPr>
      <w:r>
        <w:rPr>
          <w:sz w:val="28"/>
        </w:rPr>
        <w:t xml:space="preserve">Signature of Internship Supervisor: </w:t>
      </w:r>
      <w:r>
        <w:rPr>
          <w:sz w:val="28"/>
          <w:u w:val="single"/>
        </w:rPr>
        <w:tab/>
      </w:r>
    </w:p>
    <w:p w14:paraId="1C7BC35E" w14:textId="77777777" w:rsidR="004F41CC" w:rsidRDefault="00000000">
      <w:pPr>
        <w:pStyle w:val="BodyText"/>
        <w:spacing w:before="159"/>
        <w:ind w:left="165"/>
      </w:pPr>
      <w:r>
        <w:rPr>
          <w:spacing w:val="-2"/>
        </w:rPr>
        <w:t>Date:</w:t>
      </w:r>
    </w:p>
    <w:p w14:paraId="5302B1EF" w14:textId="77777777" w:rsidR="004F41CC" w:rsidRDefault="004F41CC">
      <w:pPr>
        <w:pStyle w:val="BodyText"/>
        <w:sectPr w:rsidR="004F41CC">
          <w:pgSz w:w="11910" w:h="16840"/>
          <w:pgMar w:top="1340" w:right="141" w:bottom="800" w:left="1275" w:header="758" w:footer="608" w:gutter="0"/>
          <w:cols w:space="720"/>
        </w:sectPr>
      </w:pPr>
    </w:p>
    <w:p w14:paraId="297104ED" w14:textId="77777777" w:rsidR="004F41CC" w:rsidRDefault="00000000">
      <w:pPr>
        <w:pStyle w:val="Heading3"/>
        <w:ind w:left="0" w:right="1114"/>
        <w:jc w:val="center"/>
      </w:pPr>
      <w:r>
        <w:lastRenderedPageBreak/>
        <w:t>Appendix</w:t>
      </w:r>
      <w:r>
        <w:rPr>
          <w:spacing w:val="-11"/>
        </w:rPr>
        <w:t xml:space="preserve"> </w:t>
      </w:r>
      <w:r>
        <w:t>VII:</w:t>
      </w:r>
      <w:r>
        <w:rPr>
          <w:spacing w:val="-3"/>
        </w:rPr>
        <w:t xml:space="preserve"> </w:t>
      </w:r>
      <w:r>
        <w:t>Internal</w:t>
      </w:r>
      <w:r>
        <w:rPr>
          <w:spacing w:val="-3"/>
        </w:rPr>
        <w:t xml:space="preserve"> </w:t>
      </w:r>
      <w:r>
        <w:t>Evaluation</w:t>
      </w:r>
      <w:r>
        <w:rPr>
          <w:spacing w:val="-2"/>
        </w:rPr>
        <w:t xml:space="preserve"> </w:t>
      </w:r>
      <w:r>
        <w:t>by</w:t>
      </w:r>
      <w:r>
        <w:rPr>
          <w:spacing w:val="-2"/>
        </w:rPr>
        <w:t xml:space="preserve"> </w:t>
      </w:r>
      <w:r>
        <w:t>Institute</w:t>
      </w:r>
      <w:r>
        <w:rPr>
          <w:spacing w:val="-4"/>
        </w:rPr>
        <w:t xml:space="preserve"> </w:t>
      </w:r>
      <w:r>
        <w:t>–</w:t>
      </w:r>
      <w:r>
        <w:rPr>
          <w:spacing w:val="-2"/>
        </w:rPr>
        <w:t xml:space="preserve"> </w:t>
      </w:r>
      <w:r>
        <w:t>Internship</w:t>
      </w:r>
      <w:r>
        <w:rPr>
          <w:spacing w:val="-1"/>
        </w:rPr>
        <w:t xml:space="preserve"> </w:t>
      </w:r>
      <w:r>
        <w:t>Completion</w:t>
      </w:r>
      <w:r>
        <w:rPr>
          <w:spacing w:val="-2"/>
        </w:rPr>
        <w:t xml:space="preserve"> Certificate</w:t>
      </w:r>
    </w:p>
    <w:p w14:paraId="6FD6CF89" w14:textId="77777777" w:rsidR="004F41CC" w:rsidRDefault="004F41CC">
      <w:pPr>
        <w:pStyle w:val="BodyText"/>
        <w:spacing w:before="40"/>
        <w:rPr>
          <w:b/>
        </w:rPr>
      </w:pPr>
    </w:p>
    <w:p w14:paraId="1EE4BA00" w14:textId="77777777" w:rsidR="004F41CC" w:rsidRDefault="00000000">
      <w:pPr>
        <w:ind w:right="1113"/>
        <w:jc w:val="center"/>
      </w:pPr>
      <w:r>
        <w:t>[College/Department</w:t>
      </w:r>
      <w:r>
        <w:rPr>
          <w:spacing w:val="30"/>
        </w:rPr>
        <w:t xml:space="preserve"> </w:t>
      </w:r>
      <w:r>
        <w:rPr>
          <w:spacing w:val="-2"/>
        </w:rPr>
        <w:t>Letterhead]</w:t>
      </w:r>
    </w:p>
    <w:p w14:paraId="47C055F6" w14:textId="77777777" w:rsidR="004F41CC" w:rsidRDefault="004F41CC">
      <w:pPr>
        <w:pStyle w:val="BodyText"/>
        <w:spacing w:before="35"/>
        <w:rPr>
          <w:sz w:val="22"/>
        </w:rPr>
      </w:pPr>
    </w:p>
    <w:p w14:paraId="38AE8E8B" w14:textId="77777777" w:rsidR="004F41CC" w:rsidRDefault="00000000">
      <w:pPr>
        <w:tabs>
          <w:tab w:val="left" w:pos="9057"/>
        </w:tabs>
        <w:ind w:left="165"/>
        <w:rPr>
          <w:sz w:val="26"/>
        </w:rPr>
      </w:pPr>
      <w:r>
        <w:rPr>
          <w:sz w:val="26"/>
        </w:rPr>
        <w:t xml:space="preserve">College: </w:t>
      </w:r>
      <w:r>
        <w:rPr>
          <w:sz w:val="26"/>
          <w:u w:val="single"/>
        </w:rPr>
        <w:tab/>
      </w:r>
    </w:p>
    <w:p w14:paraId="1B9F2B9D" w14:textId="77777777" w:rsidR="004F41CC" w:rsidRDefault="004F41CC">
      <w:pPr>
        <w:pStyle w:val="BodyText"/>
        <w:spacing w:before="7"/>
        <w:rPr>
          <w:sz w:val="26"/>
        </w:rPr>
      </w:pPr>
    </w:p>
    <w:p w14:paraId="4458D397" w14:textId="77777777" w:rsidR="004F41CC" w:rsidRDefault="00000000">
      <w:pPr>
        <w:tabs>
          <w:tab w:val="left" w:pos="2248"/>
          <w:tab w:val="left" w:pos="3621"/>
          <w:tab w:val="left" w:pos="6091"/>
          <w:tab w:val="left" w:pos="9140"/>
        </w:tabs>
        <w:ind w:left="165"/>
        <w:rPr>
          <w:sz w:val="26"/>
        </w:rPr>
      </w:pPr>
      <w:r>
        <w:rPr>
          <w:sz w:val="26"/>
        </w:rPr>
        <w:t xml:space="preserve">Class: </w:t>
      </w:r>
      <w:r>
        <w:rPr>
          <w:sz w:val="26"/>
          <w:u w:val="single"/>
        </w:rPr>
        <w:tab/>
      </w:r>
      <w:r>
        <w:rPr>
          <w:sz w:val="26"/>
        </w:rPr>
        <w:t xml:space="preserve">Sem: </w:t>
      </w:r>
      <w:r>
        <w:rPr>
          <w:spacing w:val="-10"/>
          <w:sz w:val="26"/>
        </w:rPr>
        <w:t>6</w:t>
      </w:r>
      <w:r>
        <w:rPr>
          <w:sz w:val="26"/>
        </w:rPr>
        <w:tab/>
        <w:t xml:space="preserve">Roll No. </w:t>
      </w:r>
      <w:r>
        <w:rPr>
          <w:sz w:val="26"/>
          <w:u w:val="single"/>
        </w:rPr>
        <w:tab/>
      </w:r>
      <w:r>
        <w:rPr>
          <w:sz w:val="26"/>
        </w:rPr>
        <w:t>Academic</w:t>
      </w:r>
      <w:r>
        <w:rPr>
          <w:spacing w:val="-11"/>
          <w:sz w:val="26"/>
        </w:rPr>
        <w:t xml:space="preserve"> </w:t>
      </w:r>
      <w:r>
        <w:rPr>
          <w:spacing w:val="-2"/>
          <w:sz w:val="26"/>
        </w:rPr>
        <w:t>Year:</w:t>
      </w:r>
      <w:r>
        <w:rPr>
          <w:sz w:val="26"/>
          <w:u w:val="single"/>
        </w:rPr>
        <w:tab/>
      </w:r>
    </w:p>
    <w:p w14:paraId="1EBA327B" w14:textId="77777777" w:rsidR="004F41CC" w:rsidRDefault="00000000">
      <w:pPr>
        <w:tabs>
          <w:tab w:val="left" w:pos="7553"/>
        </w:tabs>
        <w:spacing w:before="299"/>
        <w:ind w:left="165"/>
        <w:rPr>
          <w:sz w:val="26"/>
        </w:rPr>
      </w:pPr>
      <w:r>
        <w:rPr>
          <w:sz w:val="26"/>
        </w:rPr>
        <w:t xml:space="preserve">Student’s Name: </w:t>
      </w:r>
      <w:r>
        <w:rPr>
          <w:sz w:val="26"/>
          <w:u w:val="single"/>
        </w:rPr>
        <w:tab/>
      </w:r>
    </w:p>
    <w:p w14:paraId="682F5E5D" w14:textId="77777777" w:rsidR="004F41CC" w:rsidRDefault="004F41CC">
      <w:pPr>
        <w:pStyle w:val="BodyText"/>
        <w:spacing w:before="6"/>
        <w:rPr>
          <w:sz w:val="26"/>
        </w:rPr>
      </w:pPr>
    </w:p>
    <w:p w14:paraId="7C441323" w14:textId="77777777" w:rsidR="004F41CC" w:rsidRDefault="00000000">
      <w:pPr>
        <w:tabs>
          <w:tab w:val="left" w:pos="6312"/>
        </w:tabs>
        <w:ind w:left="165"/>
        <w:rPr>
          <w:sz w:val="26"/>
        </w:rPr>
      </w:pPr>
      <w:r>
        <w:rPr>
          <w:sz w:val="26"/>
        </w:rPr>
        <w:t xml:space="preserve">GU Enrolment No.: </w:t>
      </w:r>
      <w:r>
        <w:rPr>
          <w:sz w:val="26"/>
          <w:u w:val="single"/>
        </w:rPr>
        <w:tab/>
      </w:r>
    </w:p>
    <w:p w14:paraId="5A9F217F" w14:textId="77777777" w:rsidR="004F41CC" w:rsidRDefault="004F41CC">
      <w:pPr>
        <w:pStyle w:val="BodyText"/>
        <w:spacing w:before="5"/>
        <w:rPr>
          <w:sz w:val="26"/>
        </w:rPr>
      </w:pPr>
    </w:p>
    <w:p w14:paraId="25D4E1AD" w14:textId="77777777" w:rsidR="004F41CC" w:rsidRDefault="00000000">
      <w:pPr>
        <w:tabs>
          <w:tab w:val="left" w:pos="5290"/>
          <w:tab w:val="left" w:pos="8254"/>
        </w:tabs>
        <w:spacing w:before="1"/>
        <w:ind w:left="165"/>
        <w:rPr>
          <w:sz w:val="26"/>
        </w:rPr>
      </w:pPr>
      <w:r>
        <w:rPr>
          <w:sz w:val="26"/>
        </w:rPr>
        <w:t xml:space="preserve">Training Period: </w:t>
      </w:r>
      <w:r>
        <w:rPr>
          <w:sz w:val="26"/>
          <w:u w:val="single"/>
        </w:rPr>
        <w:tab/>
      </w:r>
      <w:r>
        <w:rPr>
          <w:sz w:val="26"/>
        </w:rPr>
        <w:t xml:space="preserve">to </w:t>
      </w:r>
      <w:r>
        <w:rPr>
          <w:sz w:val="26"/>
          <w:u w:val="single"/>
        </w:rPr>
        <w:tab/>
      </w:r>
    </w:p>
    <w:p w14:paraId="72E269D5" w14:textId="77777777" w:rsidR="004F41CC" w:rsidRDefault="004F41CC">
      <w:pPr>
        <w:pStyle w:val="BodyText"/>
        <w:spacing w:before="6"/>
        <w:rPr>
          <w:sz w:val="26"/>
        </w:rPr>
      </w:pPr>
    </w:p>
    <w:p w14:paraId="73031539" w14:textId="77777777" w:rsidR="004F41CC" w:rsidRDefault="00000000">
      <w:pPr>
        <w:tabs>
          <w:tab w:val="left" w:pos="7457"/>
        </w:tabs>
        <w:ind w:left="165"/>
        <w:rPr>
          <w:sz w:val="26"/>
        </w:rPr>
      </w:pPr>
      <w:r>
        <w:rPr>
          <w:sz w:val="26"/>
        </w:rPr>
        <w:t xml:space="preserve">Internship Supervisor’s Name: </w:t>
      </w:r>
      <w:r>
        <w:rPr>
          <w:sz w:val="26"/>
          <w:u w:val="single"/>
        </w:rPr>
        <w:tab/>
      </w:r>
    </w:p>
    <w:p w14:paraId="58522DDB" w14:textId="77777777" w:rsidR="004F41CC" w:rsidRDefault="004F41CC">
      <w:pPr>
        <w:pStyle w:val="BodyText"/>
        <w:spacing w:before="7"/>
        <w:rPr>
          <w:sz w:val="26"/>
        </w:rPr>
      </w:pPr>
    </w:p>
    <w:p w14:paraId="63B61807" w14:textId="77777777" w:rsidR="004F41CC" w:rsidRDefault="00000000">
      <w:pPr>
        <w:tabs>
          <w:tab w:val="left" w:pos="5471"/>
          <w:tab w:val="left" w:pos="8433"/>
        </w:tabs>
        <w:ind w:left="165"/>
        <w:rPr>
          <w:sz w:val="26"/>
        </w:rPr>
      </w:pPr>
      <w:r>
        <w:rPr>
          <w:sz w:val="26"/>
        </w:rPr>
        <w:t xml:space="preserve">Internship Period: </w:t>
      </w:r>
      <w:r>
        <w:rPr>
          <w:sz w:val="26"/>
          <w:u w:val="single"/>
        </w:rPr>
        <w:tab/>
      </w:r>
      <w:r>
        <w:rPr>
          <w:sz w:val="26"/>
        </w:rPr>
        <w:t xml:space="preserve">to </w:t>
      </w:r>
      <w:r>
        <w:rPr>
          <w:sz w:val="26"/>
          <w:u w:val="single"/>
        </w:rPr>
        <w:tab/>
      </w:r>
    </w:p>
    <w:p w14:paraId="5BC4ACD7" w14:textId="77777777" w:rsidR="004F41CC" w:rsidRDefault="004F41CC">
      <w:pPr>
        <w:pStyle w:val="BodyText"/>
        <w:spacing w:before="7"/>
        <w:rPr>
          <w:sz w:val="26"/>
        </w:rPr>
      </w:pPr>
    </w:p>
    <w:p w14:paraId="2327AE51" w14:textId="77777777" w:rsidR="004F41CC" w:rsidRDefault="00000000">
      <w:pPr>
        <w:tabs>
          <w:tab w:val="left" w:pos="5846"/>
        </w:tabs>
        <w:ind w:left="165"/>
        <w:jc w:val="both"/>
        <w:rPr>
          <w:sz w:val="26"/>
        </w:rPr>
      </w:pPr>
      <w:r>
        <w:rPr>
          <w:sz w:val="26"/>
        </w:rPr>
        <w:t xml:space="preserve">Internship Site: </w:t>
      </w:r>
      <w:r>
        <w:rPr>
          <w:sz w:val="26"/>
          <w:u w:val="single"/>
        </w:rPr>
        <w:tab/>
      </w:r>
    </w:p>
    <w:p w14:paraId="445716B8" w14:textId="77777777" w:rsidR="004F41CC" w:rsidRDefault="004F41CC">
      <w:pPr>
        <w:pStyle w:val="BodyText"/>
        <w:spacing w:before="71"/>
        <w:rPr>
          <w:sz w:val="20"/>
        </w:rPr>
      </w:pPr>
    </w:p>
    <w:tbl>
      <w:tblPr>
        <w:tblW w:w="0" w:type="auto"/>
        <w:tblInd w:w="3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327"/>
        <w:gridCol w:w="4321"/>
        <w:gridCol w:w="2828"/>
      </w:tblGrid>
      <w:tr w:rsidR="004F41CC" w14:paraId="0E44FDA1" w14:textId="77777777">
        <w:trPr>
          <w:trHeight w:val="456"/>
        </w:trPr>
        <w:tc>
          <w:tcPr>
            <w:tcW w:w="1327" w:type="dxa"/>
          </w:tcPr>
          <w:p w14:paraId="5C0F5AA6" w14:textId="77777777" w:rsidR="004F41CC" w:rsidRDefault="00000000">
            <w:pPr>
              <w:pStyle w:val="TableParagraph"/>
              <w:spacing w:before="11"/>
              <w:ind w:left="2"/>
              <w:rPr>
                <w:sz w:val="26"/>
              </w:rPr>
            </w:pPr>
            <w:r>
              <w:rPr>
                <w:sz w:val="26"/>
              </w:rPr>
              <w:t>Sr</w:t>
            </w:r>
            <w:r>
              <w:rPr>
                <w:spacing w:val="-2"/>
                <w:sz w:val="26"/>
              </w:rPr>
              <w:t xml:space="preserve"> </w:t>
            </w:r>
            <w:r>
              <w:rPr>
                <w:spacing w:val="-5"/>
                <w:sz w:val="26"/>
              </w:rPr>
              <w:t>No</w:t>
            </w:r>
          </w:p>
        </w:tc>
        <w:tc>
          <w:tcPr>
            <w:tcW w:w="4321" w:type="dxa"/>
          </w:tcPr>
          <w:p w14:paraId="541568EC" w14:textId="77777777" w:rsidR="004F41CC" w:rsidRDefault="00000000">
            <w:pPr>
              <w:pStyle w:val="TableParagraph"/>
              <w:spacing w:before="11"/>
              <w:ind w:left="2"/>
              <w:rPr>
                <w:sz w:val="26"/>
              </w:rPr>
            </w:pPr>
            <w:r>
              <w:rPr>
                <w:spacing w:val="-2"/>
                <w:sz w:val="26"/>
              </w:rPr>
              <w:t>Particular</w:t>
            </w:r>
          </w:p>
        </w:tc>
        <w:tc>
          <w:tcPr>
            <w:tcW w:w="2828" w:type="dxa"/>
          </w:tcPr>
          <w:p w14:paraId="5466FEAC" w14:textId="77777777" w:rsidR="004F41CC" w:rsidRDefault="00000000">
            <w:pPr>
              <w:pStyle w:val="TableParagraph"/>
              <w:spacing w:before="11"/>
              <w:ind w:left="4"/>
              <w:rPr>
                <w:sz w:val="26"/>
              </w:rPr>
            </w:pPr>
            <w:r>
              <w:rPr>
                <w:spacing w:val="-2"/>
                <w:sz w:val="26"/>
              </w:rPr>
              <w:t>Marks</w:t>
            </w:r>
          </w:p>
        </w:tc>
      </w:tr>
      <w:tr w:rsidR="004F41CC" w14:paraId="48856138" w14:textId="77777777">
        <w:trPr>
          <w:trHeight w:val="460"/>
        </w:trPr>
        <w:tc>
          <w:tcPr>
            <w:tcW w:w="1327" w:type="dxa"/>
          </w:tcPr>
          <w:p w14:paraId="07C2C79C" w14:textId="77777777" w:rsidR="004F41CC" w:rsidRDefault="00000000">
            <w:pPr>
              <w:pStyle w:val="TableParagraph"/>
              <w:spacing w:before="16"/>
              <w:ind w:left="2"/>
              <w:rPr>
                <w:sz w:val="26"/>
              </w:rPr>
            </w:pPr>
            <w:r>
              <w:rPr>
                <w:spacing w:val="-10"/>
                <w:sz w:val="26"/>
              </w:rPr>
              <w:t>1</w:t>
            </w:r>
          </w:p>
        </w:tc>
        <w:tc>
          <w:tcPr>
            <w:tcW w:w="4321" w:type="dxa"/>
          </w:tcPr>
          <w:p w14:paraId="56704F09" w14:textId="77777777" w:rsidR="004F41CC" w:rsidRDefault="00000000">
            <w:pPr>
              <w:pStyle w:val="TableParagraph"/>
              <w:spacing w:before="16"/>
              <w:ind w:left="2"/>
              <w:rPr>
                <w:sz w:val="26"/>
              </w:rPr>
            </w:pPr>
            <w:r>
              <w:rPr>
                <w:spacing w:val="-2"/>
                <w:sz w:val="26"/>
              </w:rPr>
              <w:t>Weekly</w:t>
            </w:r>
            <w:r>
              <w:rPr>
                <w:spacing w:val="-9"/>
                <w:sz w:val="26"/>
              </w:rPr>
              <w:t xml:space="preserve"> </w:t>
            </w:r>
            <w:r>
              <w:rPr>
                <w:spacing w:val="-2"/>
                <w:sz w:val="26"/>
              </w:rPr>
              <w:t>Report</w:t>
            </w:r>
          </w:p>
        </w:tc>
        <w:tc>
          <w:tcPr>
            <w:tcW w:w="2828" w:type="dxa"/>
          </w:tcPr>
          <w:p w14:paraId="2D950248" w14:textId="77777777" w:rsidR="004F41CC" w:rsidRDefault="00000000">
            <w:pPr>
              <w:pStyle w:val="TableParagraph"/>
              <w:spacing w:before="16"/>
              <w:ind w:right="1236"/>
              <w:jc w:val="right"/>
              <w:rPr>
                <w:sz w:val="26"/>
              </w:rPr>
            </w:pPr>
            <w:r>
              <w:rPr>
                <w:spacing w:val="-5"/>
                <w:sz w:val="26"/>
              </w:rPr>
              <w:t>/15</w:t>
            </w:r>
          </w:p>
        </w:tc>
      </w:tr>
      <w:tr w:rsidR="004F41CC" w14:paraId="426BD1C0" w14:textId="77777777">
        <w:trPr>
          <w:trHeight w:val="458"/>
        </w:trPr>
        <w:tc>
          <w:tcPr>
            <w:tcW w:w="1327" w:type="dxa"/>
          </w:tcPr>
          <w:p w14:paraId="3FEF6BBF" w14:textId="77777777" w:rsidR="004F41CC" w:rsidRDefault="00000000">
            <w:pPr>
              <w:pStyle w:val="TableParagraph"/>
              <w:spacing w:before="14"/>
              <w:ind w:left="2"/>
              <w:rPr>
                <w:sz w:val="26"/>
              </w:rPr>
            </w:pPr>
            <w:r>
              <w:rPr>
                <w:spacing w:val="-10"/>
                <w:sz w:val="26"/>
              </w:rPr>
              <w:t>2</w:t>
            </w:r>
          </w:p>
        </w:tc>
        <w:tc>
          <w:tcPr>
            <w:tcW w:w="4321" w:type="dxa"/>
          </w:tcPr>
          <w:p w14:paraId="5F056663" w14:textId="77777777" w:rsidR="004F41CC" w:rsidRDefault="00000000">
            <w:pPr>
              <w:pStyle w:val="TableParagraph"/>
              <w:spacing w:before="14"/>
              <w:ind w:left="2"/>
              <w:rPr>
                <w:sz w:val="26"/>
              </w:rPr>
            </w:pPr>
            <w:r>
              <w:rPr>
                <w:sz w:val="26"/>
              </w:rPr>
              <w:t>Written</w:t>
            </w:r>
            <w:r>
              <w:rPr>
                <w:spacing w:val="-8"/>
                <w:sz w:val="26"/>
              </w:rPr>
              <w:t xml:space="preserve"> </w:t>
            </w:r>
            <w:r>
              <w:rPr>
                <w:spacing w:val="-2"/>
                <w:sz w:val="26"/>
              </w:rPr>
              <w:t>Report</w:t>
            </w:r>
          </w:p>
        </w:tc>
        <w:tc>
          <w:tcPr>
            <w:tcW w:w="2828" w:type="dxa"/>
          </w:tcPr>
          <w:p w14:paraId="6D35C24C" w14:textId="77777777" w:rsidR="004F41CC" w:rsidRDefault="00000000">
            <w:pPr>
              <w:pStyle w:val="TableParagraph"/>
              <w:spacing w:before="14"/>
              <w:ind w:right="1236"/>
              <w:jc w:val="right"/>
              <w:rPr>
                <w:sz w:val="26"/>
              </w:rPr>
            </w:pPr>
            <w:r>
              <w:rPr>
                <w:spacing w:val="-5"/>
                <w:sz w:val="26"/>
              </w:rPr>
              <w:t>/15</w:t>
            </w:r>
          </w:p>
        </w:tc>
      </w:tr>
      <w:tr w:rsidR="004F41CC" w14:paraId="3E144382" w14:textId="77777777">
        <w:trPr>
          <w:trHeight w:val="458"/>
        </w:trPr>
        <w:tc>
          <w:tcPr>
            <w:tcW w:w="1327" w:type="dxa"/>
          </w:tcPr>
          <w:p w14:paraId="3D5A7B35" w14:textId="77777777" w:rsidR="004F41CC" w:rsidRDefault="00000000">
            <w:pPr>
              <w:pStyle w:val="TableParagraph"/>
              <w:spacing w:before="11"/>
              <w:ind w:left="2"/>
              <w:rPr>
                <w:sz w:val="26"/>
              </w:rPr>
            </w:pPr>
            <w:r>
              <w:rPr>
                <w:spacing w:val="-10"/>
                <w:sz w:val="26"/>
              </w:rPr>
              <w:t>3</w:t>
            </w:r>
          </w:p>
        </w:tc>
        <w:tc>
          <w:tcPr>
            <w:tcW w:w="4321" w:type="dxa"/>
          </w:tcPr>
          <w:p w14:paraId="53356C88" w14:textId="77777777" w:rsidR="004F41CC" w:rsidRDefault="00000000">
            <w:pPr>
              <w:pStyle w:val="TableParagraph"/>
              <w:spacing w:before="11"/>
              <w:ind w:left="2"/>
              <w:rPr>
                <w:sz w:val="26"/>
              </w:rPr>
            </w:pPr>
            <w:r>
              <w:rPr>
                <w:spacing w:val="-4"/>
                <w:sz w:val="26"/>
              </w:rPr>
              <w:t>Viva</w:t>
            </w:r>
            <w:r>
              <w:rPr>
                <w:spacing w:val="-13"/>
                <w:sz w:val="26"/>
              </w:rPr>
              <w:t xml:space="preserve"> </w:t>
            </w:r>
            <w:r>
              <w:rPr>
                <w:spacing w:val="-4"/>
                <w:sz w:val="26"/>
              </w:rPr>
              <w:t>Voce</w:t>
            </w:r>
            <w:r>
              <w:rPr>
                <w:spacing w:val="-10"/>
                <w:sz w:val="26"/>
              </w:rPr>
              <w:t xml:space="preserve"> </w:t>
            </w:r>
            <w:r>
              <w:rPr>
                <w:spacing w:val="-4"/>
                <w:sz w:val="26"/>
              </w:rPr>
              <w:t>Examination</w:t>
            </w:r>
          </w:p>
        </w:tc>
        <w:tc>
          <w:tcPr>
            <w:tcW w:w="2828" w:type="dxa"/>
          </w:tcPr>
          <w:p w14:paraId="439173CC" w14:textId="77777777" w:rsidR="004F41CC" w:rsidRDefault="00000000">
            <w:pPr>
              <w:pStyle w:val="TableParagraph"/>
              <w:spacing w:before="11"/>
              <w:ind w:right="1236"/>
              <w:jc w:val="right"/>
              <w:rPr>
                <w:sz w:val="26"/>
              </w:rPr>
            </w:pPr>
            <w:r>
              <w:rPr>
                <w:spacing w:val="-5"/>
                <w:sz w:val="26"/>
              </w:rPr>
              <w:t>/20</w:t>
            </w:r>
          </w:p>
        </w:tc>
      </w:tr>
      <w:tr w:rsidR="004F41CC" w14:paraId="480B98B5" w14:textId="77777777">
        <w:trPr>
          <w:trHeight w:val="458"/>
        </w:trPr>
        <w:tc>
          <w:tcPr>
            <w:tcW w:w="1327" w:type="dxa"/>
          </w:tcPr>
          <w:p w14:paraId="2A6EA95F" w14:textId="77777777" w:rsidR="004F41CC" w:rsidRDefault="004F41CC">
            <w:pPr>
              <w:pStyle w:val="TableParagraph"/>
              <w:rPr>
                <w:sz w:val="24"/>
              </w:rPr>
            </w:pPr>
          </w:p>
        </w:tc>
        <w:tc>
          <w:tcPr>
            <w:tcW w:w="4321" w:type="dxa"/>
          </w:tcPr>
          <w:p w14:paraId="72645E80" w14:textId="77777777" w:rsidR="004F41CC" w:rsidRDefault="00000000">
            <w:pPr>
              <w:pStyle w:val="TableParagraph"/>
              <w:spacing w:before="16"/>
              <w:ind w:left="2"/>
              <w:rPr>
                <w:sz w:val="26"/>
              </w:rPr>
            </w:pPr>
            <w:r>
              <w:rPr>
                <w:spacing w:val="-2"/>
                <w:sz w:val="26"/>
              </w:rPr>
              <w:t>Total</w:t>
            </w:r>
          </w:p>
        </w:tc>
        <w:tc>
          <w:tcPr>
            <w:tcW w:w="2828" w:type="dxa"/>
          </w:tcPr>
          <w:p w14:paraId="0F8A4F29" w14:textId="77777777" w:rsidR="004F41CC" w:rsidRDefault="00000000">
            <w:pPr>
              <w:pStyle w:val="TableParagraph"/>
              <w:spacing w:before="16"/>
              <w:ind w:right="115"/>
              <w:jc w:val="center"/>
              <w:rPr>
                <w:b/>
                <w:sz w:val="26"/>
              </w:rPr>
            </w:pPr>
            <w:r>
              <w:rPr>
                <w:b/>
                <w:spacing w:val="-5"/>
                <w:sz w:val="26"/>
              </w:rPr>
              <w:t>/50</w:t>
            </w:r>
          </w:p>
        </w:tc>
      </w:tr>
    </w:tbl>
    <w:p w14:paraId="7FEE3629" w14:textId="77777777" w:rsidR="004F41CC" w:rsidRDefault="004F41CC">
      <w:pPr>
        <w:pStyle w:val="BodyText"/>
        <w:spacing w:before="6"/>
        <w:rPr>
          <w:sz w:val="26"/>
        </w:rPr>
      </w:pPr>
    </w:p>
    <w:p w14:paraId="70A0BE00" w14:textId="77777777" w:rsidR="004F41CC" w:rsidRDefault="00000000">
      <w:pPr>
        <w:pStyle w:val="Heading2"/>
        <w:spacing w:before="0"/>
        <w:ind w:left="2777"/>
      </w:pPr>
      <w:r>
        <w:t>Internship</w:t>
      </w:r>
      <w:r>
        <w:rPr>
          <w:spacing w:val="2"/>
        </w:rPr>
        <w:t xml:space="preserve"> </w:t>
      </w:r>
      <w:r>
        <w:t>Completion</w:t>
      </w:r>
      <w:r>
        <w:rPr>
          <w:spacing w:val="3"/>
        </w:rPr>
        <w:t xml:space="preserve"> </w:t>
      </w:r>
      <w:r>
        <w:rPr>
          <w:spacing w:val="-2"/>
        </w:rPr>
        <w:t>Certificate</w:t>
      </w:r>
    </w:p>
    <w:p w14:paraId="61A5F09F" w14:textId="77777777" w:rsidR="004F41CC" w:rsidRDefault="004F41CC">
      <w:pPr>
        <w:pStyle w:val="BodyText"/>
        <w:spacing w:before="7"/>
        <w:rPr>
          <w:b/>
          <w:sz w:val="26"/>
        </w:rPr>
      </w:pPr>
    </w:p>
    <w:p w14:paraId="360CEFE2" w14:textId="77777777" w:rsidR="004F41CC" w:rsidRDefault="00000000">
      <w:pPr>
        <w:tabs>
          <w:tab w:val="left" w:pos="5378"/>
          <w:tab w:val="left" w:pos="6961"/>
          <w:tab w:val="left" w:pos="7466"/>
          <w:tab w:val="left" w:pos="8004"/>
          <w:tab w:val="left" w:pos="9262"/>
        </w:tabs>
        <w:spacing w:line="360" w:lineRule="auto"/>
        <w:ind w:left="165" w:right="1228"/>
        <w:jc w:val="both"/>
        <w:rPr>
          <w:sz w:val="26"/>
        </w:rPr>
      </w:pPr>
      <w:r>
        <w:rPr>
          <w:sz w:val="26"/>
        </w:rPr>
        <w:t>This is to certify</w:t>
      </w:r>
      <w:r>
        <w:rPr>
          <w:spacing w:val="-1"/>
          <w:sz w:val="26"/>
        </w:rPr>
        <w:t xml:space="preserve"> </w:t>
      </w:r>
      <w:r>
        <w:rPr>
          <w:sz w:val="26"/>
        </w:rPr>
        <w:t>that the above mentioned</w:t>
      </w:r>
      <w:r>
        <w:rPr>
          <w:spacing w:val="-5"/>
          <w:sz w:val="26"/>
        </w:rPr>
        <w:t xml:space="preserve"> </w:t>
      </w:r>
      <w:r>
        <w:rPr>
          <w:sz w:val="26"/>
        </w:rPr>
        <w:t>student has successfully completed his / her Internship of</w:t>
      </w:r>
      <w:r>
        <w:rPr>
          <w:spacing w:val="40"/>
          <w:sz w:val="26"/>
        </w:rPr>
        <w:t xml:space="preserve"> </w:t>
      </w:r>
      <w:r>
        <w:rPr>
          <w:sz w:val="26"/>
        </w:rPr>
        <w:t>120</w:t>
      </w:r>
      <w:r>
        <w:rPr>
          <w:spacing w:val="80"/>
          <w:w w:val="150"/>
          <w:sz w:val="26"/>
        </w:rPr>
        <w:t xml:space="preserve"> </w:t>
      </w:r>
      <w:r>
        <w:rPr>
          <w:sz w:val="26"/>
        </w:rPr>
        <w:t>Hours</w:t>
      </w:r>
      <w:r>
        <w:rPr>
          <w:spacing w:val="80"/>
          <w:w w:val="150"/>
          <w:sz w:val="26"/>
        </w:rPr>
        <w:t xml:space="preserve"> </w:t>
      </w:r>
      <w:r>
        <w:rPr>
          <w:sz w:val="28"/>
        </w:rPr>
        <w:t>from</w:t>
      </w:r>
      <w:r>
        <w:rPr>
          <w:spacing w:val="40"/>
          <w:sz w:val="28"/>
        </w:rPr>
        <w:t xml:space="preserve"> </w:t>
      </w:r>
      <w:r>
        <w:rPr>
          <w:sz w:val="28"/>
          <w:u w:val="single"/>
        </w:rPr>
        <w:tab/>
      </w:r>
      <w:r>
        <w:rPr>
          <w:sz w:val="28"/>
        </w:rPr>
        <w:t>(Date)</w:t>
      </w:r>
      <w:r>
        <w:rPr>
          <w:spacing w:val="40"/>
          <w:sz w:val="28"/>
        </w:rPr>
        <w:t xml:space="preserve"> </w:t>
      </w:r>
      <w:r>
        <w:rPr>
          <w:sz w:val="28"/>
        </w:rPr>
        <w:t>to</w:t>
      </w:r>
      <w:r>
        <w:rPr>
          <w:spacing w:val="43"/>
          <w:sz w:val="28"/>
        </w:rPr>
        <w:t xml:space="preserve"> </w:t>
      </w:r>
      <w:r>
        <w:rPr>
          <w:sz w:val="28"/>
          <w:u w:val="single"/>
        </w:rPr>
        <w:tab/>
      </w:r>
      <w:r>
        <w:rPr>
          <w:sz w:val="28"/>
          <w:u w:val="single"/>
        </w:rPr>
        <w:tab/>
      </w:r>
      <w:r>
        <w:rPr>
          <w:sz w:val="28"/>
          <w:u w:val="single"/>
        </w:rPr>
        <w:tab/>
      </w:r>
      <w:r>
        <w:rPr>
          <w:spacing w:val="-11"/>
          <w:sz w:val="28"/>
        </w:rPr>
        <w:t xml:space="preserve"> </w:t>
      </w:r>
      <w:r>
        <w:rPr>
          <w:sz w:val="26"/>
        </w:rPr>
        <w:t>under</w:t>
      </w:r>
      <w:r>
        <w:rPr>
          <w:spacing w:val="40"/>
          <w:sz w:val="26"/>
        </w:rPr>
        <w:t xml:space="preserve"> </w:t>
      </w:r>
      <w:r>
        <w:rPr>
          <w:sz w:val="26"/>
        </w:rPr>
        <w:t>the supervision</w:t>
      </w:r>
      <w:r>
        <w:rPr>
          <w:spacing w:val="40"/>
          <w:sz w:val="26"/>
        </w:rPr>
        <w:t xml:space="preserve"> </w:t>
      </w:r>
      <w:r>
        <w:rPr>
          <w:sz w:val="26"/>
        </w:rPr>
        <w:t xml:space="preserve">of </w:t>
      </w:r>
      <w:r>
        <w:rPr>
          <w:sz w:val="26"/>
          <w:u w:val="single"/>
        </w:rPr>
        <w:tab/>
      </w:r>
      <w:r>
        <w:rPr>
          <w:sz w:val="26"/>
          <w:u w:val="single"/>
        </w:rPr>
        <w:tab/>
      </w:r>
      <w:r>
        <w:rPr>
          <w:sz w:val="26"/>
        </w:rPr>
        <w:t xml:space="preserve"> (Supervisor’s Name) of </w:t>
      </w:r>
      <w:r>
        <w:rPr>
          <w:sz w:val="26"/>
          <w:u w:val="single"/>
        </w:rPr>
        <w:tab/>
      </w:r>
      <w:r>
        <w:rPr>
          <w:sz w:val="26"/>
          <w:u w:val="single"/>
        </w:rPr>
        <w:tab/>
      </w:r>
      <w:r>
        <w:rPr>
          <w:sz w:val="26"/>
          <w:u w:val="single"/>
        </w:rPr>
        <w:tab/>
      </w:r>
      <w:r>
        <w:rPr>
          <w:sz w:val="26"/>
        </w:rPr>
        <w:t xml:space="preserve">(Agency Name). Additional Remarks, if any: </w:t>
      </w:r>
      <w:r>
        <w:rPr>
          <w:sz w:val="26"/>
          <w:u w:val="single"/>
        </w:rPr>
        <w:tab/>
      </w:r>
      <w:r>
        <w:rPr>
          <w:sz w:val="26"/>
          <w:u w:val="single"/>
        </w:rPr>
        <w:tab/>
      </w:r>
      <w:r>
        <w:rPr>
          <w:sz w:val="26"/>
          <w:u w:val="single"/>
        </w:rPr>
        <w:tab/>
      </w:r>
      <w:r>
        <w:rPr>
          <w:sz w:val="26"/>
          <w:u w:val="single"/>
        </w:rPr>
        <w:tab/>
      </w:r>
      <w:r>
        <w:rPr>
          <w:sz w:val="26"/>
          <w:u w:val="single"/>
        </w:rPr>
        <w:tab/>
      </w:r>
    </w:p>
    <w:p w14:paraId="295B8F10" w14:textId="77777777" w:rsidR="004F41CC" w:rsidRDefault="00000000">
      <w:pPr>
        <w:pStyle w:val="BodyText"/>
        <w:spacing w:before="140"/>
        <w:rPr>
          <w:sz w:val="20"/>
        </w:rPr>
      </w:pPr>
      <w:r>
        <w:rPr>
          <w:noProof/>
          <w:sz w:val="20"/>
        </w:rPr>
        <mc:AlternateContent>
          <mc:Choice Requires="wps">
            <w:drawing>
              <wp:anchor distT="0" distB="0" distL="0" distR="0" simplePos="0" relativeHeight="251669504" behindDoc="1" locked="0" layoutInCell="1" allowOverlap="1" wp14:anchorId="1DDDF02D" wp14:editId="6653A977">
                <wp:simplePos x="0" y="0"/>
                <wp:positionH relativeFrom="page">
                  <wp:posOffset>914400</wp:posOffset>
                </wp:positionH>
                <wp:positionV relativeFrom="paragraph">
                  <wp:posOffset>250190</wp:posOffset>
                </wp:positionV>
                <wp:extent cx="571500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7F5BA6C" id="Graphic 30" o:spid="_x0000_s1026" style="position:absolute;margin-left:1in;margin-top:19.7pt;width:450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" path="m,l5715000,e" filled="f" strokeweight=".17183mm">
                <v:path arrowok="t"/>
                <w10:wrap type="topAndBottom" anchorx="page"/>
              </v:shape>
            </w:pict>
          </mc:Fallback>
        </mc:AlternateContent>
      </w:r>
    </w:p>
    <w:p w14:paraId="388C2A1C" w14:textId="77777777" w:rsidR="004F41CC" w:rsidRDefault="004F41CC">
      <w:pPr>
        <w:pStyle w:val="BodyText"/>
        <w:rPr>
          <w:sz w:val="20"/>
        </w:rPr>
      </w:pPr>
    </w:p>
    <w:p w14:paraId="74385115" w14:textId="77777777" w:rsidR="004F41CC" w:rsidRDefault="00000000">
      <w:pPr>
        <w:pStyle w:val="BodyText"/>
        <w:spacing w:before="120"/>
        <w:rPr>
          <w:sz w:val="20"/>
        </w:rPr>
      </w:pPr>
      <w:r>
        <w:rPr>
          <w:noProof/>
          <w:sz w:val="20"/>
        </w:rPr>
        <mc:AlternateContent>
          <mc:Choice Requires="wps">
            <w:drawing>
              <wp:anchor distT="0" distB="0" distL="0" distR="0" simplePos="0" relativeHeight="251670528" behindDoc="1" locked="0" layoutInCell="1" allowOverlap="1" wp14:anchorId="32992022" wp14:editId="37729364">
                <wp:simplePos x="0" y="0"/>
                <wp:positionH relativeFrom="page">
                  <wp:posOffset>914400</wp:posOffset>
                </wp:positionH>
                <wp:positionV relativeFrom="paragraph">
                  <wp:posOffset>237490</wp:posOffset>
                </wp:positionV>
                <wp:extent cx="571500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5715000" cy="1270"/>
                        </a:xfrm>
                        <a:custGeom>
                          <a:avLst/>
                          <a:gdLst/>
                          <a:ahLst/>
                          <a:cxnLst/>
                          <a:rect l="l" t="t" r="r" b="b"/>
                          <a:pathLst>
                            <a:path w="5715000">
                              <a:moveTo>
                                <a:pt x="0" y="0"/>
                              </a:moveTo>
                              <a:lnTo>
                                <a:pt x="57150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48688F8A" id="Graphic 31" o:spid="_x0000_s1026" style="position:absolute;margin-left:1in;margin-top:18.7pt;width:450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" path="m,l5715000,e" filled="f" strokeweight=".17183mm">
                <v:path arrowok="t"/>
                <w10:wrap type="topAndBottom" anchorx="page"/>
              </v:shape>
            </w:pict>
          </mc:Fallback>
        </mc:AlternateContent>
      </w:r>
    </w:p>
    <w:p w14:paraId="2F8B7576" w14:textId="77777777" w:rsidR="004F41CC" w:rsidRDefault="004F41CC">
      <w:pPr>
        <w:pStyle w:val="BodyText"/>
        <w:spacing w:before="69"/>
        <w:rPr>
          <w:sz w:val="26"/>
        </w:rPr>
      </w:pPr>
    </w:p>
    <w:p w14:paraId="1425F9D3" w14:textId="77777777" w:rsidR="004F41CC" w:rsidRDefault="00000000">
      <w:pPr>
        <w:tabs>
          <w:tab w:val="left" w:pos="7291"/>
        </w:tabs>
        <w:ind w:left="165"/>
        <w:rPr>
          <w:sz w:val="26"/>
        </w:rPr>
      </w:pPr>
      <w:r>
        <w:rPr>
          <w:sz w:val="26"/>
        </w:rPr>
        <w:t xml:space="preserve">Signature of Faculty Mentor: </w:t>
      </w:r>
      <w:r>
        <w:rPr>
          <w:sz w:val="26"/>
          <w:u w:val="single"/>
        </w:rPr>
        <w:tab/>
      </w:r>
    </w:p>
    <w:p w14:paraId="0FEDD1D9" w14:textId="77777777" w:rsidR="004F41CC" w:rsidRDefault="004F41CC">
      <w:pPr>
        <w:pStyle w:val="BodyText"/>
        <w:spacing w:before="7"/>
        <w:rPr>
          <w:sz w:val="26"/>
        </w:rPr>
      </w:pPr>
    </w:p>
    <w:p w14:paraId="31981C2B" w14:textId="77777777" w:rsidR="004F41CC" w:rsidRDefault="00000000">
      <w:pPr>
        <w:tabs>
          <w:tab w:val="left" w:pos="2966"/>
        </w:tabs>
        <w:ind w:left="165"/>
        <w:rPr>
          <w:sz w:val="26"/>
        </w:rPr>
      </w:pPr>
      <w:r>
        <w:rPr>
          <w:sz w:val="26"/>
        </w:rPr>
        <w:t xml:space="preserve">Date: </w:t>
      </w:r>
      <w:r>
        <w:rPr>
          <w:sz w:val="26"/>
          <w:u w:val="single"/>
        </w:rPr>
        <w:tab/>
      </w:r>
    </w:p>
    <w:p w14:paraId="337D6926" w14:textId="77777777" w:rsidR="004F41CC" w:rsidRDefault="004F41CC">
      <w:pPr>
        <w:rPr>
          <w:sz w:val="26"/>
        </w:rPr>
        <w:sectPr w:rsidR="004F41CC">
          <w:pgSz w:w="11910" w:h="16840"/>
          <w:pgMar w:top="1340" w:right="141" w:bottom="800" w:left="1275" w:header="758" w:footer="608" w:gutter="0"/>
          <w:cols w:space="720"/>
        </w:sectPr>
      </w:pPr>
    </w:p>
    <w:p w14:paraId="6D37B43D" w14:textId="77777777" w:rsidR="004F41CC" w:rsidRDefault="00000000">
      <w:pPr>
        <w:pStyle w:val="Heading2"/>
        <w:ind w:left="1077"/>
      </w:pPr>
      <w:r>
        <w:lastRenderedPageBreak/>
        <w:t>Appendix</w:t>
      </w:r>
      <w:r>
        <w:rPr>
          <w:spacing w:val="3"/>
        </w:rPr>
        <w:t xml:space="preserve"> </w:t>
      </w:r>
      <w:r>
        <w:t>VIII: Format</w:t>
      </w:r>
      <w:r>
        <w:rPr>
          <w:spacing w:val="-3"/>
        </w:rPr>
        <w:t xml:space="preserve"> </w:t>
      </w:r>
      <w:r>
        <w:t>of</w:t>
      </w:r>
      <w:r>
        <w:rPr>
          <w:spacing w:val="-2"/>
        </w:rPr>
        <w:t xml:space="preserve"> </w:t>
      </w:r>
      <w:r>
        <w:t>Internship</w:t>
      </w:r>
      <w:r>
        <w:rPr>
          <w:spacing w:val="1"/>
        </w:rPr>
        <w:t xml:space="preserve"> </w:t>
      </w:r>
      <w:r>
        <w:t>Report</w:t>
      </w:r>
      <w:r>
        <w:rPr>
          <w:spacing w:val="-3"/>
        </w:rPr>
        <w:t xml:space="preserve"> </w:t>
      </w:r>
      <w:r>
        <w:t>(200 to</w:t>
      </w:r>
      <w:r>
        <w:rPr>
          <w:spacing w:val="1"/>
        </w:rPr>
        <w:t xml:space="preserve"> </w:t>
      </w:r>
      <w:r>
        <w:t xml:space="preserve">300 </w:t>
      </w:r>
      <w:r>
        <w:rPr>
          <w:spacing w:val="-2"/>
        </w:rPr>
        <w:t>Words)</w:t>
      </w:r>
    </w:p>
    <w:p w14:paraId="0D0A7569" w14:textId="77777777" w:rsidR="004F41CC" w:rsidRDefault="004F41CC">
      <w:pPr>
        <w:pStyle w:val="BodyText"/>
        <w:spacing w:before="6"/>
        <w:rPr>
          <w:b/>
          <w:sz w:val="26"/>
        </w:rPr>
      </w:pPr>
    </w:p>
    <w:p w14:paraId="7AB344F0" w14:textId="697EA94F" w:rsidR="00813701" w:rsidRPr="00813701" w:rsidRDefault="00000000" w:rsidP="00813701">
      <w:pPr>
        <w:tabs>
          <w:tab w:val="left" w:pos="2248"/>
          <w:tab w:val="left" w:pos="3621"/>
          <w:tab w:val="left" w:pos="6091"/>
          <w:tab w:val="left" w:pos="7553"/>
          <w:tab w:val="left" w:pos="9057"/>
          <w:tab w:val="left" w:pos="9140"/>
        </w:tabs>
        <w:spacing w:before="1" w:line="364" w:lineRule="auto"/>
        <w:ind w:left="165" w:right="1350"/>
        <w:rPr>
          <w:sz w:val="26"/>
          <w:u w:val="single"/>
          <w:lang w:val="en-IN"/>
        </w:rPr>
      </w:pPr>
      <w:r>
        <w:rPr>
          <w:sz w:val="26"/>
        </w:rPr>
        <w:t xml:space="preserve">College: </w:t>
      </w:r>
      <w:r w:rsidR="00573864">
        <w:rPr>
          <w:sz w:val="26"/>
          <w:u w:val="single"/>
        </w:rPr>
        <w:t xml:space="preserve"> </w:t>
      </w:r>
      <w:r w:rsidR="00813701" w:rsidRPr="00813701">
        <w:rPr>
          <w:sz w:val="26"/>
          <w:u w:val="single"/>
          <w:lang w:val="en-IN"/>
        </w:rPr>
        <w:t>SHRI KIRITBHAI DAHYABHAI PATEL COLLEGE</w:t>
      </w:r>
    </w:p>
    <w:p w14:paraId="6546EA53" w14:textId="1BBC22A3" w:rsidR="004F41CC" w:rsidRDefault="00000000">
      <w:pPr>
        <w:tabs>
          <w:tab w:val="left" w:pos="2248"/>
          <w:tab w:val="left" w:pos="3621"/>
          <w:tab w:val="left" w:pos="6091"/>
          <w:tab w:val="left" w:pos="7553"/>
          <w:tab w:val="left" w:pos="9057"/>
          <w:tab w:val="left" w:pos="9140"/>
        </w:tabs>
        <w:spacing w:before="1" w:line="364" w:lineRule="auto"/>
        <w:ind w:left="165" w:right="1350"/>
        <w:rPr>
          <w:sz w:val="26"/>
        </w:rPr>
      </w:pPr>
      <w:r>
        <w:rPr>
          <w:sz w:val="26"/>
        </w:rPr>
        <w:t xml:space="preserve">Class: </w:t>
      </w:r>
      <w:r w:rsidR="00573864" w:rsidRPr="00573864">
        <w:rPr>
          <w:sz w:val="26"/>
          <w:u w:val="single"/>
        </w:rPr>
        <w:t>BCA</w:t>
      </w:r>
      <w:r w:rsidRPr="00573864">
        <w:rPr>
          <w:sz w:val="26"/>
          <w:u w:val="single"/>
        </w:rPr>
        <w:tab/>
      </w:r>
      <w:r>
        <w:rPr>
          <w:sz w:val="26"/>
        </w:rPr>
        <w:t>Sem: 6</w:t>
      </w:r>
      <w:r>
        <w:rPr>
          <w:sz w:val="26"/>
        </w:rPr>
        <w:tab/>
        <w:t xml:space="preserve">Roll No. </w:t>
      </w:r>
      <w:r w:rsidR="00D67204">
        <w:rPr>
          <w:sz w:val="26"/>
          <w:u w:val="single"/>
        </w:rPr>
        <w:t>04</w:t>
      </w:r>
      <w:r w:rsidR="00573864">
        <w:rPr>
          <w:sz w:val="26"/>
          <w:u w:val="single"/>
        </w:rPr>
        <w:t xml:space="preserve">    </w:t>
      </w:r>
      <w:r>
        <w:rPr>
          <w:sz w:val="26"/>
        </w:rPr>
        <w:t>Academic Year:</w:t>
      </w:r>
      <w:r>
        <w:rPr>
          <w:sz w:val="26"/>
          <w:u w:val="single"/>
        </w:rPr>
        <w:tab/>
      </w:r>
      <w:r w:rsidR="00573864">
        <w:rPr>
          <w:sz w:val="26"/>
          <w:u w:val="single"/>
        </w:rPr>
        <w:t>2025-26</w:t>
      </w:r>
      <w:r>
        <w:rPr>
          <w:sz w:val="26"/>
          <w:u w:val="single"/>
        </w:rPr>
        <w:tab/>
      </w:r>
      <w:r>
        <w:rPr>
          <w:sz w:val="26"/>
        </w:rPr>
        <w:t xml:space="preserve"> Student’s Name: </w:t>
      </w:r>
      <w:r>
        <w:rPr>
          <w:sz w:val="26"/>
          <w:u w:val="single"/>
        </w:rPr>
        <w:tab/>
      </w:r>
      <w:r>
        <w:rPr>
          <w:sz w:val="26"/>
          <w:u w:val="single"/>
        </w:rPr>
        <w:tab/>
      </w:r>
      <w:r w:rsidR="00D67204">
        <w:rPr>
          <w:sz w:val="26"/>
          <w:u w:val="single"/>
        </w:rPr>
        <w:t>BHATT AASTHA VIJAY</w:t>
      </w:r>
      <w:r w:rsidR="00573864">
        <w:rPr>
          <w:sz w:val="26"/>
          <w:u w:val="single"/>
        </w:rPr>
        <w:t>BHAI</w:t>
      </w:r>
      <w:r>
        <w:rPr>
          <w:sz w:val="26"/>
          <w:u w:val="single"/>
        </w:rPr>
        <w:tab/>
      </w:r>
      <w:r>
        <w:rPr>
          <w:sz w:val="26"/>
          <w:u w:val="single"/>
        </w:rPr>
        <w:tab/>
      </w:r>
    </w:p>
    <w:p w14:paraId="6C98604B" w14:textId="071D287B" w:rsidR="004F41CC" w:rsidRDefault="00000000" w:rsidP="00573864">
      <w:pPr>
        <w:tabs>
          <w:tab w:val="left" w:pos="3310"/>
          <w:tab w:val="left" w:pos="6312"/>
        </w:tabs>
        <w:ind w:left="165"/>
        <w:rPr>
          <w:sz w:val="26"/>
        </w:rPr>
      </w:pPr>
      <w:r>
        <w:rPr>
          <w:sz w:val="26"/>
        </w:rPr>
        <w:t xml:space="preserve">GU Enrolment No.: </w:t>
      </w:r>
      <w:r>
        <w:rPr>
          <w:sz w:val="26"/>
          <w:u w:val="single"/>
        </w:rPr>
        <w:tab/>
      </w:r>
      <w:r w:rsidR="00D67204">
        <w:rPr>
          <w:sz w:val="26"/>
          <w:u w:val="single"/>
        </w:rPr>
        <w:t>202312101410</w:t>
      </w:r>
      <w:r w:rsidR="00573864">
        <w:rPr>
          <w:sz w:val="26"/>
          <w:u w:val="single"/>
        </w:rPr>
        <w:tab/>
      </w:r>
    </w:p>
    <w:p w14:paraId="2CB31DE6" w14:textId="062A3F98" w:rsidR="004F41CC" w:rsidRDefault="00000000">
      <w:pPr>
        <w:tabs>
          <w:tab w:val="left" w:pos="5290"/>
          <w:tab w:val="left" w:pos="5471"/>
          <w:tab w:val="left" w:pos="5846"/>
          <w:tab w:val="left" w:pos="7457"/>
          <w:tab w:val="left" w:pos="8254"/>
          <w:tab w:val="left" w:pos="8433"/>
        </w:tabs>
        <w:spacing w:before="154" w:line="364" w:lineRule="auto"/>
        <w:ind w:left="165" w:right="2056"/>
        <w:rPr>
          <w:sz w:val="26"/>
        </w:rPr>
      </w:pPr>
      <w:r>
        <w:rPr>
          <w:sz w:val="26"/>
        </w:rPr>
        <w:t xml:space="preserve">Training Period: </w:t>
      </w:r>
      <w:r w:rsidR="003077A8" w:rsidRPr="003077A8">
        <w:rPr>
          <w:sz w:val="26"/>
          <w:u w:val="single"/>
        </w:rPr>
        <w:t>08-DECEMBER-2025</w:t>
      </w:r>
      <w:r>
        <w:rPr>
          <w:sz w:val="26"/>
          <w:u w:val="single"/>
        </w:rPr>
        <w:tab/>
      </w:r>
      <w:r>
        <w:rPr>
          <w:sz w:val="26"/>
        </w:rPr>
        <w:t xml:space="preserve">to </w:t>
      </w:r>
      <w:r>
        <w:rPr>
          <w:sz w:val="26"/>
          <w:u w:val="single"/>
        </w:rPr>
        <w:tab/>
      </w:r>
      <w:r w:rsidR="003077A8">
        <w:rPr>
          <w:sz w:val="26"/>
          <w:u w:val="single"/>
        </w:rPr>
        <w:t>24-JANUARY-2026</w:t>
      </w:r>
      <w:r>
        <w:rPr>
          <w:sz w:val="26"/>
          <w:u w:val="single"/>
        </w:rPr>
        <w:tab/>
      </w:r>
      <w:r>
        <w:rPr>
          <w:sz w:val="26"/>
          <w:u w:val="single"/>
        </w:rPr>
        <w:tab/>
      </w:r>
      <w:r>
        <w:rPr>
          <w:sz w:val="26"/>
        </w:rPr>
        <w:t xml:space="preserve"> Internship Supervisor’s Name: </w:t>
      </w:r>
      <w:r>
        <w:rPr>
          <w:sz w:val="26"/>
          <w:u w:val="single"/>
        </w:rPr>
        <w:tab/>
      </w:r>
      <w:r w:rsidR="003077A8">
        <w:rPr>
          <w:sz w:val="26"/>
          <w:u w:val="single"/>
        </w:rPr>
        <w:t>ALKESH KABA</w:t>
      </w:r>
      <w:r>
        <w:rPr>
          <w:sz w:val="26"/>
          <w:u w:val="single"/>
        </w:rPr>
        <w:tab/>
      </w:r>
      <w:r>
        <w:rPr>
          <w:sz w:val="26"/>
          <w:u w:val="single"/>
        </w:rPr>
        <w:tab/>
      </w:r>
      <w:r>
        <w:rPr>
          <w:sz w:val="26"/>
          <w:u w:val="single"/>
        </w:rPr>
        <w:tab/>
      </w:r>
      <w:r>
        <w:rPr>
          <w:sz w:val="26"/>
        </w:rPr>
        <w:t xml:space="preserve"> Internship Period: </w:t>
      </w:r>
      <w:r>
        <w:rPr>
          <w:sz w:val="26"/>
          <w:u w:val="single"/>
        </w:rPr>
        <w:tab/>
      </w:r>
      <w:r>
        <w:rPr>
          <w:sz w:val="26"/>
          <w:u w:val="single"/>
        </w:rPr>
        <w:tab/>
      </w:r>
      <w:r>
        <w:rPr>
          <w:sz w:val="26"/>
        </w:rPr>
        <w:t xml:space="preserve">to </w:t>
      </w:r>
      <w:r>
        <w:rPr>
          <w:sz w:val="26"/>
          <w:u w:val="single"/>
        </w:rPr>
        <w:tab/>
      </w:r>
      <w:r>
        <w:rPr>
          <w:sz w:val="26"/>
          <w:u w:val="single"/>
        </w:rPr>
        <w:tab/>
      </w:r>
      <w:r>
        <w:rPr>
          <w:sz w:val="26"/>
          <w:u w:val="single"/>
        </w:rPr>
        <w:tab/>
      </w:r>
      <w:r>
        <w:rPr>
          <w:sz w:val="26"/>
          <w:u w:val="single"/>
        </w:rPr>
        <w:tab/>
      </w:r>
      <w:r>
        <w:rPr>
          <w:sz w:val="26"/>
        </w:rPr>
        <w:t xml:space="preserve"> Internship Site: </w:t>
      </w:r>
      <w:r w:rsidR="003077A8" w:rsidRPr="003077A8">
        <w:rPr>
          <w:sz w:val="26"/>
          <w:u w:val="single"/>
        </w:rPr>
        <w:t>ICODIFY SOLUTION</w:t>
      </w:r>
      <w:r>
        <w:rPr>
          <w:sz w:val="26"/>
          <w:u w:val="single"/>
        </w:rPr>
        <w:tab/>
      </w:r>
      <w:r>
        <w:rPr>
          <w:sz w:val="26"/>
          <w:u w:val="single"/>
        </w:rPr>
        <w:tab/>
      </w:r>
      <w:r>
        <w:rPr>
          <w:sz w:val="26"/>
          <w:u w:val="single"/>
        </w:rPr>
        <w:tab/>
      </w:r>
    </w:p>
    <w:p w14:paraId="6E8ED5BF" w14:textId="77777777" w:rsidR="004F41CC" w:rsidRDefault="00000000">
      <w:pPr>
        <w:spacing w:line="296" w:lineRule="exact"/>
        <w:ind w:left="165"/>
        <w:rPr>
          <w:sz w:val="26"/>
        </w:rPr>
      </w:pPr>
      <w:r>
        <w:rPr>
          <w:sz w:val="26"/>
        </w:rPr>
        <w:t>The</w:t>
      </w:r>
      <w:r>
        <w:rPr>
          <w:spacing w:val="3"/>
          <w:sz w:val="26"/>
        </w:rPr>
        <w:t xml:space="preserve"> </w:t>
      </w:r>
      <w:r>
        <w:rPr>
          <w:sz w:val="26"/>
        </w:rPr>
        <w:t>report should</w:t>
      </w:r>
      <w:r>
        <w:rPr>
          <w:spacing w:val="1"/>
          <w:sz w:val="26"/>
        </w:rPr>
        <w:t xml:space="preserve"> </w:t>
      </w:r>
      <w:r>
        <w:rPr>
          <w:sz w:val="26"/>
        </w:rPr>
        <w:t>highlight</w:t>
      </w:r>
      <w:r>
        <w:rPr>
          <w:spacing w:val="2"/>
          <w:sz w:val="26"/>
        </w:rPr>
        <w:t xml:space="preserve"> </w:t>
      </w:r>
      <w:r>
        <w:rPr>
          <w:sz w:val="26"/>
        </w:rPr>
        <w:t>the following</w:t>
      </w:r>
      <w:r>
        <w:rPr>
          <w:spacing w:val="3"/>
          <w:sz w:val="26"/>
        </w:rPr>
        <w:t xml:space="preserve"> </w:t>
      </w:r>
      <w:r>
        <w:rPr>
          <w:spacing w:val="-2"/>
          <w:sz w:val="26"/>
        </w:rPr>
        <w:t>points.</w:t>
      </w:r>
    </w:p>
    <w:p w14:paraId="78AAEE61" w14:textId="77777777" w:rsidR="004F41CC" w:rsidRDefault="004F41CC">
      <w:pPr>
        <w:pStyle w:val="BodyText"/>
        <w:spacing w:before="7"/>
        <w:rPr>
          <w:sz w:val="26"/>
        </w:rPr>
      </w:pPr>
    </w:p>
    <w:p w14:paraId="59ABE44A"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1. Introduction</w:t>
      </w:r>
    </w:p>
    <w:p w14:paraId="3261D9C7"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Industrial training is an essential part of the academic curriculum as it bridges the gap between theoretical knowledge and practical implementation. This internship provided an opportunity to gain hands-on experience in real-world software development using modern technologies. I completed my internship at </w:t>
      </w:r>
      <w:r w:rsidRPr="0025796B">
        <w:rPr>
          <w:b/>
          <w:bCs/>
          <w:sz w:val="26"/>
        </w:rPr>
        <w:t>I Codify Solutions</w:t>
      </w:r>
      <w:r w:rsidRPr="0025796B">
        <w:rPr>
          <w:sz w:val="26"/>
        </w:rPr>
        <w:t xml:space="preserve">, where I underwent intensive training in </w:t>
      </w:r>
      <w:r w:rsidRPr="0025796B">
        <w:rPr>
          <w:b/>
          <w:bCs/>
          <w:sz w:val="26"/>
        </w:rPr>
        <w:t>Python programming, MySQL database, and Django framework</w:t>
      </w:r>
      <w:r w:rsidRPr="0025796B">
        <w:rPr>
          <w:sz w:val="26"/>
        </w:rPr>
        <w:t xml:space="preserve">, along with the development of an </w:t>
      </w:r>
      <w:r w:rsidRPr="0025796B">
        <w:rPr>
          <w:b/>
          <w:bCs/>
          <w:sz w:val="26"/>
        </w:rPr>
        <w:t>Email Sender Mini Project</w:t>
      </w:r>
      <w:r w:rsidRPr="0025796B">
        <w:rPr>
          <w:sz w:val="26"/>
        </w:rPr>
        <w:t>. This training helped me understand professional development practices, teamwork, and problem-solving in the IT industry.</w:t>
      </w:r>
    </w:p>
    <w:p w14:paraId="6EEC7A89" w14:textId="77777777" w:rsidR="0025796B" w:rsidRPr="0025796B" w:rsidRDefault="00000000" w:rsidP="0025796B">
      <w:pPr>
        <w:pStyle w:val="ListParagraph"/>
        <w:tabs>
          <w:tab w:val="left" w:pos="522"/>
        </w:tabs>
        <w:spacing w:before="150"/>
        <w:ind w:left="522" w:firstLine="0"/>
        <w:rPr>
          <w:sz w:val="26"/>
        </w:rPr>
      </w:pPr>
      <w:r>
        <w:rPr>
          <w:sz w:val="26"/>
        </w:rPr>
        <w:pict w14:anchorId="04FA48C1">
          <v:rect id="_x0000_i1025" style="width:468pt;height:1pt" o:hralign="center" o:hrstd="t" o:hr="t" fillcolor="#a0a0a0" stroked="f"/>
        </w:pict>
      </w:r>
    </w:p>
    <w:p w14:paraId="0125D269"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2. Company Overview</w:t>
      </w:r>
    </w:p>
    <w:p w14:paraId="2305A458"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b/>
          <w:bCs/>
          <w:sz w:val="26"/>
        </w:rPr>
        <w:t>I Codify Solutions</w:t>
      </w:r>
      <w:r w:rsidRPr="0025796B">
        <w:rPr>
          <w:sz w:val="26"/>
        </w:rPr>
        <w:t xml:space="preserve"> is a growing IT services and training organization that focuses on delivering quality software development, training, and technical solutions. The company provides services in web development, application development, database management, and professional IT training.</w:t>
      </w:r>
      <w:r w:rsidRPr="0025796B">
        <w:rPr>
          <w:sz w:val="26"/>
        </w:rPr>
        <w:br/>
        <w:t>I Codify Solutions emphasizes practical learning, real-time project exposure, and industry-oriented skill development, helping students and professionals enhance their technical capabilities and employability.</w:t>
      </w:r>
    </w:p>
    <w:p w14:paraId="2A7E7F2A" w14:textId="77777777" w:rsidR="0025796B" w:rsidRPr="0025796B" w:rsidRDefault="00000000" w:rsidP="0025796B">
      <w:pPr>
        <w:pStyle w:val="ListParagraph"/>
        <w:tabs>
          <w:tab w:val="left" w:pos="522"/>
        </w:tabs>
        <w:spacing w:before="150"/>
        <w:ind w:left="522" w:firstLine="0"/>
        <w:rPr>
          <w:sz w:val="26"/>
        </w:rPr>
      </w:pPr>
      <w:r>
        <w:rPr>
          <w:sz w:val="26"/>
        </w:rPr>
        <w:pict w14:anchorId="10C5D827">
          <v:rect id="_x0000_i1026" style="width:468pt;height:1pt" o:hralign="center" o:hrstd="t" o:hr="t" fillcolor="#a0a0a0" stroked="f"/>
        </w:pict>
      </w:r>
    </w:p>
    <w:p w14:paraId="51E14044"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3. Training Objectives</w:t>
      </w:r>
    </w:p>
    <w:p w14:paraId="496B5645"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The main objectives of the internship training were:</w:t>
      </w:r>
    </w:p>
    <w:p w14:paraId="35D963E4"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To gain strong fundamentals of </w:t>
      </w:r>
      <w:r w:rsidRPr="0025796B">
        <w:rPr>
          <w:b/>
          <w:bCs/>
          <w:sz w:val="26"/>
        </w:rPr>
        <w:t>Python programming</w:t>
      </w:r>
    </w:p>
    <w:p w14:paraId="6FD9FEF6"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To understand </w:t>
      </w:r>
      <w:r w:rsidRPr="0025796B">
        <w:rPr>
          <w:b/>
          <w:bCs/>
          <w:sz w:val="26"/>
        </w:rPr>
        <w:t>database concepts using MySQL</w:t>
      </w:r>
    </w:p>
    <w:p w14:paraId="19171B1B"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To learn </w:t>
      </w:r>
      <w:r w:rsidRPr="0025796B">
        <w:rPr>
          <w:b/>
          <w:bCs/>
          <w:sz w:val="26"/>
        </w:rPr>
        <w:t>Django framework</w:t>
      </w:r>
      <w:r w:rsidRPr="0025796B">
        <w:rPr>
          <w:sz w:val="26"/>
        </w:rPr>
        <w:t xml:space="preserve"> for web application development</w:t>
      </w:r>
    </w:p>
    <w:p w14:paraId="2677987A"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To implement backend logic using </w:t>
      </w:r>
      <w:r w:rsidRPr="0025796B">
        <w:rPr>
          <w:b/>
          <w:bCs/>
          <w:sz w:val="26"/>
        </w:rPr>
        <w:t>Django ORM</w:t>
      </w:r>
    </w:p>
    <w:p w14:paraId="5521469A"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To develop a </w:t>
      </w:r>
      <w:r w:rsidRPr="0025796B">
        <w:rPr>
          <w:b/>
          <w:bCs/>
          <w:sz w:val="26"/>
        </w:rPr>
        <w:t>working mini project</w:t>
      </w:r>
      <w:r w:rsidRPr="0025796B">
        <w:rPr>
          <w:sz w:val="26"/>
        </w:rPr>
        <w:t xml:space="preserve"> using Django</w:t>
      </w:r>
    </w:p>
    <w:p w14:paraId="789E6A51"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lastRenderedPageBreak/>
        <w:t>To understand professional coding standards and development workflow</w:t>
      </w:r>
    </w:p>
    <w:p w14:paraId="7061A699" w14:textId="77777777" w:rsidR="0025796B" w:rsidRPr="0025796B" w:rsidRDefault="00000000" w:rsidP="0025796B">
      <w:pPr>
        <w:pStyle w:val="ListParagraph"/>
        <w:tabs>
          <w:tab w:val="left" w:pos="522"/>
        </w:tabs>
        <w:spacing w:before="150"/>
        <w:ind w:left="522" w:firstLine="0"/>
        <w:rPr>
          <w:sz w:val="26"/>
        </w:rPr>
      </w:pPr>
      <w:r>
        <w:rPr>
          <w:sz w:val="26"/>
        </w:rPr>
        <w:pict w14:anchorId="110200F3">
          <v:rect id="_x0000_i1027" style="width:468pt;height:1pt" o:hralign="center" o:hrstd="t" o:hr="t" fillcolor="#a0a0a0" stroked="f"/>
        </w:pict>
      </w:r>
    </w:p>
    <w:p w14:paraId="6D41417A"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4. Training Experience</w:t>
      </w:r>
    </w:p>
    <w:p w14:paraId="7B79D5EF"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The training duration was </w:t>
      </w:r>
      <w:r w:rsidRPr="0025796B">
        <w:rPr>
          <w:b/>
          <w:bCs/>
          <w:sz w:val="26"/>
        </w:rPr>
        <w:t>7 days (56 hours)</w:t>
      </w:r>
      <w:r w:rsidRPr="0025796B">
        <w:rPr>
          <w:sz w:val="26"/>
        </w:rPr>
        <w:t xml:space="preserve"> with </w:t>
      </w:r>
      <w:r w:rsidRPr="0025796B">
        <w:rPr>
          <w:b/>
          <w:bCs/>
          <w:sz w:val="26"/>
        </w:rPr>
        <w:t>8 hours of daily learning</w:t>
      </w:r>
      <w:r w:rsidRPr="0025796B">
        <w:rPr>
          <w:sz w:val="26"/>
        </w:rPr>
        <w:t>. The training was well-structured, starting from Python basics and gradually advancing to Django framework concepts.</w:t>
      </w:r>
      <w:r w:rsidRPr="0025796B">
        <w:rPr>
          <w:sz w:val="26"/>
        </w:rPr>
        <w:br/>
        <w:t>The sessions included theory explanations, live demonstrations, hands-on coding practice, and daily tasks. Special focus was given to practical implementation, debugging techniques, and project-based learning. The overall training experience was interactive, informative, and industry-oriented.</w:t>
      </w:r>
    </w:p>
    <w:p w14:paraId="0C113254" w14:textId="77777777" w:rsidR="0025796B" w:rsidRPr="0025796B" w:rsidRDefault="00000000" w:rsidP="0025796B">
      <w:pPr>
        <w:pStyle w:val="ListParagraph"/>
        <w:tabs>
          <w:tab w:val="left" w:pos="522"/>
        </w:tabs>
        <w:spacing w:before="150"/>
        <w:ind w:left="522" w:firstLine="0"/>
        <w:rPr>
          <w:sz w:val="26"/>
        </w:rPr>
      </w:pPr>
      <w:r>
        <w:rPr>
          <w:sz w:val="26"/>
        </w:rPr>
        <w:pict w14:anchorId="14EB2746">
          <v:rect id="_x0000_i1028" style="width:468pt;height:1pt" o:hralign="center" o:hrstd="t" o:hr="t" fillcolor="#a0a0a0" stroked="f"/>
        </w:pict>
      </w:r>
    </w:p>
    <w:p w14:paraId="0AC487C7"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5. Skills Developed</w:t>
      </w:r>
    </w:p>
    <w:p w14:paraId="309986CE"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During the internship, the following skills were developed:</w:t>
      </w:r>
    </w:p>
    <w:p w14:paraId="0CD55871"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Python programming and logical problem-solving</w:t>
      </w:r>
    </w:p>
    <w:p w14:paraId="6FAEA517"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Database design and </w:t>
      </w:r>
      <w:r w:rsidRPr="0025796B">
        <w:rPr>
          <w:b/>
          <w:bCs/>
          <w:sz w:val="26"/>
        </w:rPr>
        <w:t>MySQL CRUD operations</w:t>
      </w:r>
    </w:p>
    <w:p w14:paraId="1A004C7C"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Django project and app structure</w:t>
      </w:r>
    </w:p>
    <w:p w14:paraId="1882DE88"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Working with </w:t>
      </w:r>
      <w:r w:rsidRPr="0025796B">
        <w:rPr>
          <w:b/>
          <w:bCs/>
          <w:sz w:val="26"/>
        </w:rPr>
        <w:t>Django models, views, templates, and forms</w:t>
      </w:r>
    </w:p>
    <w:p w14:paraId="6F9FC4B2"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Database integration using </w:t>
      </w:r>
      <w:r w:rsidRPr="0025796B">
        <w:rPr>
          <w:b/>
          <w:bCs/>
          <w:sz w:val="26"/>
        </w:rPr>
        <w:t>Django ORM</w:t>
      </w:r>
    </w:p>
    <w:p w14:paraId="5F49D0D5"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Email integration using SMTP in Django</w:t>
      </w:r>
    </w:p>
    <w:p w14:paraId="2DDD5213"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Debugging and error handling</w:t>
      </w:r>
    </w:p>
    <w:p w14:paraId="1EA25C73"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Time management and professional communication</w:t>
      </w:r>
    </w:p>
    <w:p w14:paraId="55C16E6F" w14:textId="77777777" w:rsidR="0025796B" w:rsidRPr="0025796B" w:rsidRDefault="00000000" w:rsidP="0025796B">
      <w:pPr>
        <w:pStyle w:val="ListParagraph"/>
        <w:tabs>
          <w:tab w:val="left" w:pos="522"/>
        </w:tabs>
        <w:spacing w:before="150"/>
        <w:ind w:left="522" w:firstLine="0"/>
        <w:rPr>
          <w:sz w:val="26"/>
        </w:rPr>
      </w:pPr>
      <w:r>
        <w:rPr>
          <w:sz w:val="26"/>
        </w:rPr>
        <w:pict w14:anchorId="1C4E565D">
          <v:rect id="_x0000_i1029" style="width:468pt;height:1pt" o:hralign="center" o:hrstd="t" o:hr="t" fillcolor="#a0a0a0" stroked="f"/>
        </w:pict>
      </w:r>
    </w:p>
    <w:p w14:paraId="78B67D2D"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6. Achievements &amp; Contributions</w:t>
      </w:r>
    </w:p>
    <w:p w14:paraId="0BED13EC"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Successfully completed all assigned daily tasks</w:t>
      </w:r>
    </w:p>
    <w:p w14:paraId="2121FFDB"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Developed a functional </w:t>
      </w:r>
      <w:r w:rsidRPr="0025796B">
        <w:rPr>
          <w:b/>
          <w:bCs/>
          <w:sz w:val="26"/>
        </w:rPr>
        <w:t>Email Sender Mini Project using Django</w:t>
      </w:r>
    </w:p>
    <w:p w14:paraId="30613419"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Implemented email configuration and testing using SMTP</w:t>
      </w:r>
    </w:p>
    <w:p w14:paraId="1C187E1F"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Gained confidence in backend web development</w:t>
      </w:r>
    </w:p>
    <w:p w14:paraId="72AB3956"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Improved coding discipline and documentation skills</w:t>
      </w:r>
    </w:p>
    <w:p w14:paraId="2DC37C6C" w14:textId="77777777" w:rsidR="0025796B" w:rsidRPr="0025796B" w:rsidRDefault="00000000" w:rsidP="0025796B">
      <w:pPr>
        <w:pStyle w:val="ListParagraph"/>
        <w:tabs>
          <w:tab w:val="left" w:pos="522"/>
        </w:tabs>
        <w:spacing w:before="150"/>
        <w:ind w:left="522" w:firstLine="0"/>
        <w:rPr>
          <w:sz w:val="26"/>
        </w:rPr>
      </w:pPr>
      <w:r>
        <w:rPr>
          <w:sz w:val="26"/>
        </w:rPr>
        <w:pict w14:anchorId="0453EE87">
          <v:rect id="_x0000_i1030" style="width:468pt;height:1pt" o:hralign="center" o:hrstd="t" o:hr="t" fillcolor="#a0a0a0" stroked="f"/>
        </w:pict>
      </w:r>
    </w:p>
    <w:p w14:paraId="3F890F87"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7. Challenges Faced</w:t>
      </w:r>
    </w:p>
    <w:p w14:paraId="08259526"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During the training, some challenges were encountered such as:</w:t>
      </w:r>
    </w:p>
    <w:p w14:paraId="24D783E2"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Understanding Django framework architecture initially</w:t>
      </w:r>
    </w:p>
    <w:p w14:paraId="7AEB4DF7"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Configuring email services securely using SMTP</w:t>
      </w:r>
    </w:p>
    <w:p w14:paraId="301AE6E8"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Debugging runtime and configuration errors</w:t>
      </w:r>
    </w:p>
    <w:p w14:paraId="13191499"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Managing database connections between Django and MySQL</w:t>
      </w:r>
    </w:p>
    <w:p w14:paraId="4437DB8B"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lastRenderedPageBreak/>
        <w:t>With guidance from the mentor and continuous practice, these challenges were resolved effectively.</w:t>
      </w:r>
    </w:p>
    <w:p w14:paraId="2DEE328C" w14:textId="77777777" w:rsidR="0025796B" w:rsidRPr="0025796B" w:rsidRDefault="00000000" w:rsidP="0025796B">
      <w:pPr>
        <w:pStyle w:val="ListParagraph"/>
        <w:tabs>
          <w:tab w:val="left" w:pos="522"/>
        </w:tabs>
        <w:spacing w:before="150"/>
        <w:ind w:left="522" w:firstLine="0"/>
        <w:rPr>
          <w:sz w:val="26"/>
        </w:rPr>
      </w:pPr>
      <w:r>
        <w:rPr>
          <w:sz w:val="26"/>
        </w:rPr>
        <w:pict w14:anchorId="22F26220">
          <v:rect id="_x0000_i1031" style="width:468pt;height:1pt" o:hralign="center" o:hrstd="t" o:hr="t" fillcolor="#a0a0a0" stroked="f"/>
        </w:pict>
      </w:r>
    </w:p>
    <w:p w14:paraId="2615F08A"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8. Lessons Learned</w:t>
      </w:r>
    </w:p>
    <w:p w14:paraId="32B9A325"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This internship taught several valuable lessons, including:</w:t>
      </w:r>
    </w:p>
    <w:p w14:paraId="16B48116"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Importance of writing clean and structured code</w:t>
      </w:r>
    </w:p>
    <w:p w14:paraId="25C8D6C6"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Understanding frameworks before implementation</w:t>
      </w:r>
    </w:p>
    <w:p w14:paraId="24E44319"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Debugging is an essential part of development</w:t>
      </w:r>
    </w:p>
    <w:p w14:paraId="63EECF66"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Time management and task prioritization</w:t>
      </w:r>
    </w:p>
    <w:p w14:paraId="5B977A88"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Continuous learning is necessary in the IT field</w:t>
      </w:r>
    </w:p>
    <w:p w14:paraId="5D44A49F" w14:textId="77777777" w:rsidR="0025796B" w:rsidRPr="0025796B" w:rsidRDefault="00000000" w:rsidP="0025796B">
      <w:pPr>
        <w:pStyle w:val="ListParagraph"/>
        <w:tabs>
          <w:tab w:val="left" w:pos="522"/>
        </w:tabs>
        <w:spacing w:before="150"/>
        <w:ind w:left="522" w:firstLine="0"/>
        <w:rPr>
          <w:sz w:val="26"/>
        </w:rPr>
      </w:pPr>
      <w:r>
        <w:rPr>
          <w:sz w:val="26"/>
        </w:rPr>
        <w:pict w14:anchorId="47AB1820">
          <v:rect id="_x0000_i1032" style="width:468pt;height:1pt" o:hralign="center" o:hrstd="t" o:hr="t" fillcolor="#a0a0a0" stroked="f"/>
        </w:pict>
      </w:r>
    </w:p>
    <w:p w14:paraId="2D6C5336"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9. Recommendations</w:t>
      </w:r>
    </w:p>
    <w:p w14:paraId="2FC1043A"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I strongly recommend this internship program at </w:t>
      </w:r>
      <w:r w:rsidRPr="0025796B">
        <w:rPr>
          <w:b/>
          <w:bCs/>
          <w:sz w:val="26"/>
        </w:rPr>
        <w:t>I Codify Solutions</w:t>
      </w:r>
      <w:r w:rsidRPr="0025796B">
        <w:rPr>
          <w:sz w:val="26"/>
        </w:rPr>
        <w:t xml:space="preserve"> to students who wish to build a strong foundation in Python and Django. The practical approach, supportive mentorship, and project-based learning make it highly beneficial for aspiring software developers.</w:t>
      </w:r>
    </w:p>
    <w:p w14:paraId="1ACBF519" w14:textId="77777777" w:rsidR="0025796B" w:rsidRPr="0025796B" w:rsidRDefault="00000000" w:rsidP="0025796B">
      <w:pPr>
        <w:pStyle w:val="ListParagraph"/>
        <w:tabs>
          <w:tab w:val="left" w:pos="522"/>
        </w:tabs>
        <w:spacing w:before="150"/>
        <w:ind w:left="522" w:firstLine="0"/>
        <w:rPr>
          <w:sz w:val="26"/>
        </w:rPr>
      </w:pPr>
      <w:r>
        <w:rPr>
          <w:sz w:val="26"/>
        </w:rPr>
        <w:pict w14:anchorId="09C96DCD">
          <v:rect id="_x0000_i1033" style="width:468pt;height:1pt" o:hralign="center" o:hrstd="t" o:hr="t" fillcolor="#a0a0a0" stroked="f"/>
        </w:pict>
      </w:r>
    </w:p>
    <w:p w14:paraId="1D867343"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10. Conclusion</w:t>
      </w:r>
    </w:p>
    <w:p w14:paraId="4A008723"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 xml:space="preserve">The internship at </w:t>
      </w:r>
      <w:r w:rsidRPr="0025796B">
        <w:rPr>
          <w:b/>
          <w:bCs/>
          <w:sz w:val="26"/>
        </w:rPr>
        <w:t>I Codify Solutions</w:t>
      </w:r>
      <w:r w:rsidRPr="0025796B">
        <w:rPr>
          <w:sz w:val="26"/>
        </w:rPr>
        <w:t xml:space="preserve"> was a valuable learning experience that enhanced my technical and professional skills. The training helped me understand real-world application development using Python and Django. This internship has strengthened my interest in backend and web development and prepared me for future professional challenges.</w:t>
      </w:r>
    </w:p>
    <w:p w14:paraId="114D3397" w14:textId="77777777" w:rsidR="0025796B" w:rsidRPr="0025796B" w:rsidRDefault="00000000" w:rsidP="0025796B">
      <w:pPr>
        <w:pStyle w:val="ListParagraph"/>
        <w:tabs>
          <w:tab w:val="left" w:pos="522"/>
        </w:tabs>
        <w:spacing w:before="150"/>
        <w:ind w:left="522" w:firstLine="0"/>
        <w:rPr>
          <w:sz w:val="26"/>
        </w:rPr>
      </w:pPr>
      <w:r>
        <w:rPr>
          <w:sz w:val="26"/>
        </w:rPr>
        <w:pict w14:anchorId="0F8613B6">
          <v:rect id="_x0000_i1034" style="width:468pt;height:1pt" o:hralign="center" o:hrstd="t" o:hr="t" fillcolor="#a0a0a0" stroked="f"/>
        </w:pict>
      </w:r>
    </w:p>
    <w:p w14:paraId="59C0F495"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11. Appendices (if any)</w:t>
      </w:r>
    </w:p>
    <w:p w14:paraId="5A73D1F7"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Daily Internship Logbook</w:t>
      </w:r>
    </w:p>
    <w:p w14:paraId="284AE8C4"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Mini Project Screenshots</w:t>
      </w:r>
    </w:p>
    <w:p w14:paraId="5CD08097"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Internship Offer / Completion Certificate</w:t>
      </w:r>
    </w:p>
    <w:p w14:paraId="45E21572" w14:textId="77777777" w:rsidR="0025796B" w:rsidRPr="0025796B" w:rsidRDefault="00000000" w:rsidP="0025796B">
      <w:pPr>
        <w:pStyle w:val="ListParagraph"/>
        <w:tabs>
          <w:tab w:val="left" w:pos="522"/>
        </w:tabs>
        <w:spacing w:before="150"/>
        <w:ind w:left="522" w:firstLine="0"/>
        <w:rPr>
          <w:sz w:val="26"/>
        </w:rPr>
      </w:pPr>
      <w:r>
        <w:rPr>
          <w:sz w:val="26"/>
        </w:rPr>
        <w:pict w14:anchorId="25AEF679">
          <v:rect id="_x0000_i1035" style="width:468pt;height:1pt" o:hralign="center" o:hrstd="t" o:hr="t" fillcolor="#a0a0a0" stroked="f"/>
        </w:pict>
      </w:r>
    </w:p>
    <w:p w14:paraId="0D5D822C"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12. References</w:t>
      </w:r>
    </w:p>
    <w:p w14:paraId="57577799"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Official Python Documentation</w:t>
      </w:r>
    </w:p>
    <w:p w14:paraId="51940977"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Django Official Documentation</w:t>
      </w:r>
    </w:p>
    <w:p w14:paraId="373BEEC0"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MySQL Documentation</w:t>
      </w:r>
    </w:p>
    <w:p w14:paraId="11431165"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t>Training materials provided by I Codify Solutions</w:t>
      </w:r>
    </w:p>
    <w:p w14:paraId="54FF1AC5" w14:textId="77777777" w:rsidR="0025796B" w:rsidRPr="0025796B" w:rsidRDefault="00000000" w:rsidP="0025796B">
      <w:pPr>
        <w:pStyle w:val="ListParagraph"/>
        <w:tabs>
          <w:tab w:val="left" w:pos="522"/>
        </w:tabs>
        <w:spacing w:before="150"/>
        <w:ind w:left="522" w:firstLine="0"/>
        <w:rPr>
          <w:sz w:val="26"/>
        </w:rPr>
      </w:pPr>
      <w:r>
        <w:rPr>
          <w:sz w:val="26"/>
        </w:rPr>
        <w:pict w14:anchorId="44325321">
          <v:rect id="_x0000_i1036" style="width:468pt;height:1pt" o:hralign="center" o:hrstd="t" o:hr="t" fillcolor="#a0a0a0" stroked="f"/>
        </w:pict>
      </w:r>
    </w:p>
    <w:p w14:paraId="59B2D18E" w14:textId="77777777" w:rsidR="0025796B" w:rsidRPr="0025796B" w:rsidRDefault="0025796B" w:rsidP="0025796B">
      <w:pPr>
        <w:pStyle w:val="ListParagraph"/>
        <w:tabs>
          <w:tab w:val="left" w:pos="522"/>
        </w:tabs>
        <w:spacing w:before="150"/>
        <w:ind w:left="522" w:firstLine="0"/>
        <w:rPr>
          <w:b/>
          <w:bCs/>
          <w:sz w:val="26"/>
        </w:rPr>
      </w:pPr>
      <w:r w:rsidRPr="0025796B">
        <w:rPr>
          <w:b/>
          <w:bCs/>
          <w:sz w:val="26"/>
        </w:rPr>
        <w:t>13. Acknowledgement</w:t>
      </w:r>
    </w:p>
    <w:p w14:paraId="3C1E1432" w14:textId="77777777" w:rsidR="0025796B" w:rsidRPr="0025796B" w:rsidRDefault="0025796B" w:rsidP="0025796B">
      <w:pPr>
        <w:pStyle w:val="ListParagraph"/>
        <w:numPr>
          <w:ilvl w:val="0"/>
          <w:numId w:val="7"/>
        </w:numPr>
        <w:tabs>
          <w:tab w:val="left" w:pos="522"/>
        </w:tabs>
        <w:spacing w:before="150"/>
        <w:ind w:left="522" w:hanging="357"/>
        <w:rPr>
          <w:sz w:val="26"/>
        </w:rPr>
      </w:pPr>
      <w:r w:rsidRPr="0025796B">
        <w:rPr>
          <w:sz w:val="26"/>
        </w:rPr>
        <w:lastRenderedPageBreak/>
        <w:t xml:space="preserve">I would like to express my sincere gratitude to </w:t>
      </w:r>
      <w:r w:rsidRPr="0025796B">
        <w:rPr>
          <w:b/>
          <w:bCs/>
          <w:sz w:val="26"/>
        </w:rPr>
        <w:t>I Codify Solutions</w:t>
      </w:r>
      <w:r w:rsidRPr="0025796B">
        <w:rPr>
          <w:sz w:val="26"/>
        </w:rPr>
        <w:t xml:space="preserve"> for providing me with this valuable internship opportunity. I am thankful to the mentors and trainers for their continuous guidance, support, and encouragement throughout the training period. I also thank my college faculty for their support and motivation.</w:t>
      </w:r>
    </w:p>
    <w:p w14:paraId="79B9B23F" w14:textId="58B07FA6" w:rsidR="004F41CC" w:rsidRPr="0025796B" w:rsidRDefault="004F41CC" w:rsidP="0025796B">
      <w:pPr>
        <w:pStyle w:val="ListParagraph"/>
        <w:tabs>
          <w:tab w:val="left" w:pos="522"/>
        </w:tabs>
        <w:spacing w:before="150"/>
        <w:ind w:left="522" w:firstLine="0"/>
        <w:rPr>
          <w:sz w:val="26"/>
        </w:rPr>
      </w:pPr>
    </w:p>
    <w:sectPr w:rsidR="004F41CC" w:rsidRPr="0025796B">
      <w:pgSz w:w="11910" w:h="16840"/>
      <w:pgMar w:top="1340" w:right="141" w:bottom="800" w:left="1275" w:header="758" w:footer="6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0A9B" w14:textId="77777777" w:rsidR="008021CD" w:rsidRDefault="008021CD">
      <w:r>
        <w:separator/>
      </w:r>
    </w:p>
  </w:endnote>
  <w:endnote w:type="continuationSeparator" w:id="0">
    <w:p w14:paraId="07B7C7C3" w14:textId="77777777" w:rsidR="008021CD" w:rsidRDefault="00802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B9C1" w14:textId="77777777" w:rsidR="004F41CC"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ED54353" wp14:editId="66849A52">
              <wp:simplePos x="0" y="0"/>
              <wp:positionH relativeFrom="page">
                <wp:posOffset>914400</wp:posOffset>
              </wp:positionH>
              <wp:positionV relativeFrom="page">
                <wp:posOffset>10125075</wp:posOffset>
              </wp:positionV>
              <wp:extent cx="5734685" cy="73660"/>
              <wp:effectExtent l="0" t="0" r="0" b="0"/>
              <wp:wrapNone/>
              <wp:docPr id="4" name="Graphic 4"/>
              <wp:cNvGraphicFramePr/>
              <a:graphic xmlns:a="http://schemas.openxmlformats.org/drawingml/2006/main">
                <a:graphicData uri="http://schemas.microsoft.com/office/word/2010/wordprocessingShape">
                  <wps:wsp>
                    <wps:cNvSpPr/>
                    <wps:spPr>
                      <a:xfrm>
                        <a:off x="0" y="0"/>
                        <a:ext cx="5734685" cy="73660"/>
                      </a:xfrm>
                      <a:custGeom>
                        <a:avLst/>
                        <a:gdLst/>
                        <a:ahLst/>
                        <a:cxnLst/>
                        <a:rect l="l" t="t" r="r" b="b"/>
                        <a:pathLst>
                          <a:path w="5734685" h="73660">
                            <a:moveTo>
                              <a:pt x="5734126" y="0"/>
                            </a:moveTo>
                            <a:lnTo>
                              <a:pt x="4086479" y="0"/>
                            </a:lnTo>
                            <a:lnTo>
                              <a:pt x="0" y="0"/>
                            </a:lnTo>
                            <a:lnTo>
                              <a:pt x="0" y="73139"/>
                            </a:lnTo>
                            <a:lnTo>
                              <a:pt x="4086428" y="73139"/>
                            </a:lnTo>
                            <a:lnTo>
                              <a:pt x="5734126" y="73139"/>
                            </a:lnTo>
                            <a:lnTo>
                              <a:pt x="5734126" y="0"/>
                            </a:lnTo>
                            <a:close/>
                          </a:path>
                        </a:pathLst>
                      </a:custGeom>
                      <a:solidFill>
                        <a:srgbClr val="4471C4"/>
                      </a:solidFill>
                    </wps:spPr>
                    <wps:bodyPr wrap="square" lIns="0" tIns="0" rIns="0" bIns="0" rtlCol="0">
                      <a:noAutofit/>
                    </wps:bodyPr>
                  </wps:wsp>
                </a:graphicData>
              </a:graphic>
            </wp:anchor>
          </w:drawing>
        </mc:Choice>
        <mc:Fallback>
          <w:pict>
            <v:shape w14:anchorId="5275E6B8" id="Graphic 4" o:spid="_x0000_s1026" style="position:absolute;margin-left:1in;margin-top:797.25pt;width:451.55pt;height:5.8pt;z-index:-251658752;visibility:visible;mso-wrap-style:square;mso-wrap-distance-left:0;mso-wrap-distance-top:0;mso-wrap-distance-right:0;mso-wrap-distance-bottom:0;mso-position-horizontal:absolute;mso-position-horizontal-relative:page;mso-position-vertical:absolute;mso-position-vertical-relative:page;v-text-anchor:top" coordsize="573468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" path="m5734126,l4086479,,,,,73139r4086428,l5734126,73139r,-73139xe" fillcolor="#4471c4"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08212D76" wp14:editId="7BD9AA08">
              <wp:simplePos x="0" y="0"/>
              <wp:positionH relativeFrom="page">
                <wp:posOffset>974725</wp:posOffset>
              </wp:positionH>
              <wp:positionV relativeFrom="page">
                <wp:posOffset>10299700</wp:posOffset>
              </wp:positionV>
              <wp:extent cx="1320800"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1320800" cy="139700"/>
                      </a:xfrm>
                      <a:prstGeom prst="rect">
                        <a:avLst/>
                      </a:prstGeom>
                    </wps:spPr>
                    <wps:txbx>
                      <w:txbxContent>
                        <w:p w14:paraId="4858F65D" w14:textId="77777777" w:rsidR="004F41CC" w:rsidRDefault="00000000">
                          <w:pPr>
                            <w:spacing w:line="203" w:lineRule="exact"/>
                            <w:ind w:left="20"/>
                            <w:rPr>
                              <w:rFonts w:ascii="Calibri"/>
                              <w:b/>
                              <w:sz w:val="18"/>
                            </w:rPr>
                          </w:pPr>
                          <w:r>
                            <w:rPr>
                              <w:rFonts w:ascii="Calibri"/>
                              <w:b/>
                              <w:color w:val="808080"/>
                              <w:sz w:val="18"/>
                            </w:rPr>
                            <w:t>GUJARAT</w:t>
                          </w:r>
                          <w:r>
                            <w:rPr>
                              <w:rFonts w:ascii="Calibri"/>
                              <w:b/>
                              <w:color w:val="808080"/>
                              <w:spacing w:val="-5"/>
                              <w:sz w:val="18"/>
                            </w:rPr>
                            <w:t xml:space="preserve"> </w:t>
                          </w:r>
                          <w:r>
                            <w:rPr>
                              <w:rFonts w:ascii="Calibri"/>
                              <w:b/>
                              <w:color w:val="808080"/>
                              <w:sz w:val="18"/>
                            </w:rPr>
                            <w:t>UNIVERSITY</w:t>
                          </w:r>
                          <w:r>
                            <w:rPr>
                              <w:rFonts w:ascii="Calibri"/>
                              <w:b/>
                              <w:color w:val="808080"/>
                              <w:spacing w:val="-4"/>
                              <w:sz w:val="18"/>
                            </w:rPr>
                            <w:t xml:space="preserve"> 2025</w:t>
                          </w:r>
                        </w:p>
                      </w:txbxContent>
                    </wps:txbx>
                    <wps:bodyPr wrap="square" lIns="0" tIns="0" rIns="0" bIns="0" rtlCol="0">
                      <a:noAutofit/>
                    </wps:bodyPr>
                  </wps:wsp>
                </a:graphicData>
              </a:graphic>
            </wp:anchor>
          </w:drawing>
        </mc:Choice>
        <mc:Fallback>
          <w:pict>
            <v:shapetype w14:anchorId="08212D76" id="_x0000_t202" coordsize="21600,21600" o:spt="202" path="m,l,21600r21600,l21600,xe">
              <v:stroke joinstyle="miter"/>
              <v:path gradientshapeok="t" o:connecttype="rect"/>
            </v:shapetype>
            <v:shape id="Textbox 5" o:spid="_x0000_s1027" type="#_x0000_t202" style="position:absolute;margin-left:76.75pt;margin-top:811pt;width:104pt;height:1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" filled="f" stroked="f">
              <v:textbox inset="0,0,0,0">
                <w:txbxContent>
                  <w:p w14:paraId="4858F65D" w14:textId="77777777" w:rsidR="004F41CC" w:rsidRDefault="00000000">
                    <w:pPr>
                      <w:spacing w:line="203" w:lineRule="exact"/>
                      <w:ind w:left="20"/>
                      <w:rPr>
                        <w:rFonts w:ascii="Calibri"/>
                        <w:b/>
                        <w:sz w:val="18"/>
                      </w:rPr>
                    </w:pPr>
                    <w:r>
                      <w:rPr>
                        <w:rFonts w:ascii="Calibri"/>
                        <w:b/>
                        <w:color w:val="808080"/>
                        <w:sz w:val="18"/>
                      </w:rPr>
                      <w:t>GUJARAT</w:t>
                    </w:r>
                    <w:r>
                      <w:rPr>
                        <w:rFonts w:ascii="Calibri"/>
                        <w:b/>
                        <w:color w:val="808080"/>
                        <w:spacing w:val="-5"/>
                        <w:sz w:val="18"/>
                      </w:rPr>
                      <w:t xml:space="preserve"> </w:t>
                    </w:r>
                    <w:r>
                      <w:rPr>
                        <w:rFonts w:ascii="Calibri"/>
                        <w:b/>
                        <w:color w:val="808080"/>
                        <w:sz w:val="18"/>
                      </w:rPr>
                      <w:t>UNIVERSITY</w:t>
                    </w:r>
                    <w:r>
                      <w:rPr>
                        <w:rFonts w:ascii="Calibri"/>
                        <w:b/>
                        <w:color w:val="808080"/>
                        <w:spacing w:val="-4"/>
                        <w:sz w:val="18"/>
                      </w:rPr>
                      <w:t xml:space="preserve"> 2025</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685CEE83" wp14:editId="5037104C">
              <wp:simplePos x="0" y="0"/>
              <wp:positionH relativeFrom="page">
                <wp:posOffset>6447155</wp:posOffset>
              </wp:positionH>
              <wp:positionV relativeFrom="page">
                <wp:posOffset>10299700</wp:posOffset>
              </wp:positionV>
              <wp:extent cx="179705"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179705" cy="139700"/>
                      </a:xfrm>
                      <a:prstGeom prst="rect">
                        <a:avLst/>
                      </a:prstGeom>
                    </wps:spPr>
                    <wps:txbx>
                      <w:txbxContent>
                        <w:p w14:paraId="7324572F" w14:textId="77777777" w:rsidR="004F41CC" w:rsidRDefault="00000000">
                          <w:pPr>
                            <w:spacing w:line="203" w:lineRule="exact"/>
                            <w:ind w:left="2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685CEE83" id="Textbox 6" o:spid="_x0000_s1028" type="#_x0000_t202" style="position:absolute;margin-left:507.65pt;margin-top:811pt;width:14.15pt;height:11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" filled="f" stroked="f">
              <v:textbox inset="0,0,0,0">
                <w:txbxContent>
                  <w:p w14:paraId="7324572F" w14:textId="77777777" w:rsidR="004F41CC" w:rsidRDefault="00000000">
                    <w:pPr>
                      <w:spacing w:line="203" w:lineRule="exact"/>
                      <w:ind w:left="2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B4B5" w14:textId="77777777" w:rsidR="008021CD" w:rsidRDefault="008021CD">
      <w:r>
        <w:separator/>
      </w:r>
    </w:p>
  </w:footnote>
  <w:footnote w:type="continuationSeparator" w:id="0">
    <w:p w14:paraId="6EC759CD" w14:textId="77777777" w:rsidR="008021CD" w:rsidRDefault="00802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96F0" w14:textId="77777777" w:rsidR="004F41CC"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622611D9" wp14:editId="69878AB2">
              <wp:simplePos x="0" y="0"/>
              <wp:positionH relativeFrom="page">
                <wp:posOffset>914400</wp:posOffset>
              </wp:positionH>
              <wp:positionV relativeFrom="page">
                <wp:posOffset>480695</wp:posOffset>
              </wp:positionV>
              <wp:extent cx="5733415" cy="274955"/>
              <wp:effectExtent l="0" t="0" r="0" b="0"/>
              <wp:wrapNone/>
              <wp:docPr id="2" name="Graphic 2"/>
              <wp:cNvGraphicFramePr/>
              <a:graphic xmlns:a="http://schemas.openxmlformats.org/drawingml/2006/main">
                <a:graphicData uri="http://schemas.microsoft.com/office/word/2010/wordprocessingShape">
                  <wps:wsp>
                    <wps:cNvSpPr/>
                    <wps:spPr>
                      <a:xfrm>
                        <a:off x="0" y="0"/>
                        <a:ext cx="5733415" cy="274955"/>
                      </a:xfrm>
                      <a:custGeom>
                        <a:avLst/>
                        <a:gdLst/>
                        <a:ahLst/>
                        <a:cxnLst/>
                        <a:rect l="l" t="t" r="r" b="b"/>
                        <a:pathLst>
                          <a:path w="5733415" h="274955">
                            <a:moveTo>
                              <a:pt x="5733415" y="0"/>
                            </a:moveTo>
                            <a:lnTo>
                              <a:pt x="0" y="0"/>
                            </a:lnTo>
                            <a:lnTo>
                              <a:pt x="0" y="274954"/>
                            </a:lnTo>
                            <a:lnTo>
                              <a:pt x="5733415" y="274954"/>
                            </a:lnTo>
                            <a:lnTo>
                              <a:pt x="5733415" y="0"/>
                            </a:lnTo>
                            <a:close/>
                          </a:path>
                        </a:pathLst>
                      </a:custGeom>
                      <a:solidFill>
                        <a:srgbClr val="4471C4"/>
                      </a:solidFill>
                    </wps:spPr>
                    <wps:bodyPr wrap="square" lIns="0" tIns="0" rIns="0" bIns="0" rtlCol="0">
                      <a:noAutofit/>
                    </wps:bodyPr>
                  </wps:wsp>
                </a:graphicData>
              </a:graphic>
            </wp:anchor>
          </w:drawing>
        </mc:Choice>
        <mc:Fallback>
          <w:pict>
            <v:shape w14:anchorId="552F19FD" id="Graphic 2" o:spid="_x0000_s1026" style="position:absolute;margin-left:1in;margin-top:37.85pt;width:451.45pt;height:21.6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733415,27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" path="m5733415,l,,,274954r5733415,l5733415,xe" fillcolor="#4471c4"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0FE0B8D7" wp14:editId="3B1FD258">
              <wp:simplePos x="0" y="0"/>
              <wp:positionH relativeFrom="page">
                <wp:posOffset>1468755</wp:posOffset>
              </wp:positionH>
              <wp:positionV relativeFrom="page">
                <wp:posOffset>548005</wp:posOffset>
              </wp:positionV>
              <wp:extent cx="462661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4626610" cy="165735"/>
                      </a:xfrm>
                      <a:prstGeom prst="rect">
                        <a:avLst/>
                      </a:prstGeom>
                    </wps:spPr>
                    <wps:txbx>
                      <w:txbxContent>
                        <w:p w14:paraId="6B792559" w14:textId="77777777" w:rsidR="004F41CC" w:rsidRDefault="00000000">
                          <w:pPr>
                            <w:spacing w:line="245" w:lineRule="exact"/>
                            <w:ind w:left="20"/>
                            <w:rPr>
                              <w:rFonts w:ascii="Calibri"/>
                              <w:b/>
                            </w:rPr>
                          </w:pPr>
                          <w:r>
                            <w:rPr>
                              <w:rFonts w:ascii="Calibri"/>
                              <w:b/>
                              <w:color w:val="FFFFFF"/>
                            </w:rPr>
                            <w:t>GENERAL</w:t>
                          </w:r>
                          <w:r>
                            <w:rPr>
                              <w:rFonts w:ascii="Calibri"/>
                              <w:b/>
                              <w:color w:val="FFFFFF"/>
                              <w:spacing w:val="-6"/>
                            </w:rPr>
                            <w:t xml:space="preserve"> </w:t>
                          </w:r>
                          <w:r>
                            <w:rPr>
                              <w:rFonts w:ascii="Calibri"/>
                              <w:b/>
                              <w:color w:val="FFFFFF"/>
                            </w:rPr>
                            <w:t>GUIDELINES</w:t>
                          </w:r>
                          <w:r>
                            <w:rPr>
                              <w:rFonts w:ascii="Calibri"/>
                              <w:b/>
                              <w:color w:val="FFFFFF"/>
                              <w:spacing w:val="-4"/>
                            </w:rPr>
                            <w:t xml:space="preserve"> </w:t>
                          </w:r>
                          <w:r>
                            <w:rPr>
                              <w:rFonts w:ascii="Calibri"/>
                              <w:b/>
                              <w:color w:val="FFFFFF"/>
                            </w:rPr>
                            <w:t>FOR</w:t>
                          </w:r>
                          <w:r>
                            <w:rPr>
                              <w:rFonts w:ascii="Calibri"/>
                              <w:b/>
                              <w:color w:val="FFFFFF"/>
                              <w:spacing w:val="-6"/>
                            </w:rPr>
                            <w:t xml:space="preserve"> </w:t>
                          </w:r>
                          <w:r>
                            <w:rPr>
                              <w:rFonts w:ascii="Calibri"/>
                              <w:b/>
                              <w:color w:val="FFFFFF"/>
                            </w:rPr>
                            <w:t>IMPLEMENTATION</w:t>
                          </w:r>
                          <w:r>
                            <w:rPr>
                              <w:rFonts w:ascii="Calibri"/>
                              <w:b/>
                              <w:color w:val="FFFFFF"/>
                              <w:spacing w:val="-3"/>
                            </w:rPr>
                            <w:t xml:space="preserve"> </w:t>
                          </w:r>
                          <w:r>
                            <w:rPr>
                              <w:rFonts w:ascii="Calibri"/>
                              <w:b/>
                              <w:color w:val="FFFFFF"/>
                            </w:rPr>
                            <w:t>OF</w:t>
                          </w:r>
                          <w:r>
                            <w:rPr>
                              <w:rFonts w:ascii="Calibri"/>
                              <w:b/>
                              <w:color w:val="FFFFFF"/>
                              <w:spacing w:val="-5"/>
                            </w:rPr>
                            <w:t xml:space="preserve"> </w:t>
                          </w:r>
                          <w:r>
                            <w:rPr>
                              <w:rFonts w:ascii="Calibri"/>
                              <w:b/>
                              <w:color w:val="FFFFFF"/>
                            </w:rPr>
                            <w:t>INTERNSHIP</w:t>
                          </w:r>
                          <w:r>
                            <w:rPr>
                              <w:rFonts w:ascii="Calibri"/>
                              <w:b/>
                              <w:color w:val="FFFFFF"/>
                              <w:spacing w:val="-5"/>
                            </w:rPr>
                            <w:t xml:space="preserve"> </w:t>
                          </w:r>
                          <w:r>
                            <w:rPr>
                              <w:rFonts w:ascii="Calibri"/>
                              <w:b/>
                              <w:color w:val="FFFFFF"/>
                            </w:rPr>
                            <w:t>AS</w:t>
                          </w:r>
                          <w:r>
                            <w:rPr>
                              <w:rFonts w:ascii="Calibri"/>
                              <w:b/>
                              <w:color w:val="FFFFFF"/>
                              <w:spacing w:val="-3"/>
                            </w:rPr>
                            <w:t xml:space="preserve"> </w:t>
                          </w:r>
                          <w:r>
                            <w:rPr>
                              <w:rFonts w:ascii="Calibri"/>
                              <w:b/>
                              <w:color w:val="FFFFFF"/>
                            </w:rPr>
                            <w:t>PER</w:t>
                          </w:r>
                          <w:r>
                            <w:rPr>
                              <w:rFonts w:ascii="Calibri"/>
                              <w:b/>
                              <w:color w:val="FFFFFF"/>
                              <w:spacing w:val="-5"/>
                            </w:rPr>
                            <w:t xml:space="preserve"> </w:t>
                          </w:r>
                          <w:r>
                            <w:rPr>
                              <w:rFonts w:ascii="Calibri"/>
                              <w:b/>
                              <w:color w:val="FFFFFF"/>
                            </w:rPr>
                            <w:t>NEP</w:t>
                          </w:r>
                          <w:r>
                            <w:rPr>
                              <w:rFonts w:ascii="Calibri"/>
                              <w:b/>
                              <w:color w:val="FFFFFF"/>
                              <w:spacing w:val="-5"/>
                            </w:rPr>
                            <w:t xml:space="preserve"> </w:t>
                          </w:r>
                          <w:r>
                            <w:rPr>
                              <w:rFonts w:ascii="Calibri"/>
                              <w:b/>
                              <w:color w:val="FFFFFF"/>
                              <w:spacing w:val="-4"/>
                            </w:rPr>
                            <w:t>2020</w:t>
                          </w:r>
                        </w:p>
                      </w:txbxContent>
                    </wps:txbx>
                    <wps:bodyPr wrap="square" lIns="0" tIns="0" rIns="0" bIns="0" rtlCol="0">
                      <a:noAutofit/>
                    </wps:bodyPr>
                  </wps:wsp>
                </a:graphicData>
              </a:graphic>
            </wp:anchor>
          </w:drawing>
        </mc:Choice>
        <mc:Fallback>
          <w:pict>
            <v:shapetype w14:anchorId="0FE0B8D7" id="_x0000_t202" coordsize="21600,21600" o:spt="202" path="m,l,21600r21600,l21600,xe">
              <v:stroke joinstyle="miter"/>
              <v:path gradientshapeok="t" o:connecttype="rect"/>
            </v:shapetype>
            <v:shape id="Textbox 3" o:spid="_x0000_s1026" type="#_x0000_t202" style="position:absolute;margin-left:115.65pt;margin-top:43.15pt;width:364.3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" filled="f" stroked="f">
              <v:textbox inset="0,0,0,0">
                <w:txbxContent>
                  <w:p w14:paraId="6B792559" w14:textId="77777777" w:rsidR="004F41CC" w:rsidRDefault="00000000">
                    <w:pPr>
                      <w:spacing w:line="245" w:lineRule="exact"/>
                      <w:ind w:left="20"/>
                      <w:rPr>
                        <w:rFonts w:ascii="Calibri"/>
                        <w:b/>
                      </w:rPr>
                    </w:pPr>
                    <w:r>
                      <w:rPr>
                        <w:rFonts w:ascii="Calibri"/>
                        <w:b/>
                        <w:color w:val="FFFFFF"/>
                      </w:rPr>
                      <w:t>GENERAL</w:t>
                    </w:r>
                    <w:r>
                      <w:rPr>
                        <w:rFonts w:ascii="Calibri"/>
                        <w:b/>
                        <w:color w:val="FFFFFF"/>
                        <w:spacing w:val="-6"/>
                      </w:rPr>
                      <w:t xml:space="preserve"> </w:t>
                    </w:r>
                    <w:r>
                      <w:rPr>
                        <w:rFonts w:ascii="Calibri"/>
                        <w:b/>
                        <w:color w:val="FFFFFF"/>
                      </w:rPr>
                      <w:t>GUIDELINES</w:t>
                    </w:r>
                    <w:r>
                      <w:rPr>
                        <w:rFonts w:ascii="Calibri"/>
                        <w:b/>
                        <w:color w:val="FFFFFF"/>
                        <w:spacing w:val="-4"/>
                      </w:rPr>
                      <w:t xml:space="preserve"> </w:t>
                    </w:r>
                    <w:r>
                      <w:rPr>
                        <w:rFonts w:ascii="Calibri"/>
                        <w:b/>
                        <w:color w:val="FFFFFF"/>
                      </w:rPr>
                      <w:t>FOR</w:t>
                    </w:r>
                    <w:r>
                      <w:rPr>
                        <w:rFonts w:ascii="Calibri"/>
                        <w:b/>
                        <w:color w:val="FFFFFF"/>
                        <w:spacing w:val="-6"/>
                      </w:rPr>
                      <w:t xml:space="preserve"> </w:t>
                    </w:r>
                    <w:r>
                      <w:rPr>
                        <w:rFonts w:ascii="Calibri"/>
                        <w:b/>
                        <w:color w:val="FFFFFF"/>
                      </w:rPr>
                      <w:t>IMPLEMENTATION</w:t>
                    </w:r>
                    <w:r>
                      <w:rPr>
                        <w:rFonts w:ascii="Calibri"/>
                        <w:b/>
                        <w:color w:val="FFFFFF"/>
                        <w:spacing w:val="-3"/>
                      </w:rPr>
                      <w:t xml:space="preserve"> </w:t>
                    </w:r>
                    <w:r>
                      <w:rPr>
                        <w:rFonts w:ascii="Calibri"/>
                        <w:b/>
                        <w:color w:val="FFFFFF"/>
                      </w:rPr>
                      <w:t>OF</w:t>
                    </w:r>
                    <w:r>
                      <w:rPr>
                        <w:rFonts w:ascii="Calibri"/>
                        <w:b/>
                        <w:color w:val="FFFFFF"/>
                        <w:spacing w:val="-5"/>
                      </w:rPr>
                      <w:t xml:space="preserve"> </w:t>
                    </w:r>
                    <w:r>
                      <w:rPr>
                        <w:rFonts w:ascii="Calibri"/>
                        <w:b/>
                        <w:color w:val="FFFFFF"/>
                      </w:rPr>
                      <w:t>INTERNSHIP</w:t>
                    </w:r>
                    <w:r>
                      <w:rPr>
                        <w:rFonts w:ascii="Calibri"/>
                        <w:b/>
                        <w:color w:val="FFFFFF"/>
                        <w:spacing w:val="-5"/>
                      </w:rPr>
                      <w:t xml:space="preserve"> </w:t>
                    </w:r>
                    <w:r>
                      <w:rPr>
                        <w:rFonts w:ascii="Calibri"/>
                        <w:b/>
                        <w:color w:val="FFFFFF"/>
                      </w:rPr>
                      <w:t>AS</w:t>
                    </w:r>
                    <w:r>
                      <w:rPr>
                        <w:rFonts w:ascii="Calibri"/>
                        <w:b/>
                        <w:color w:val="FFFFFF"/>
                        <w:spacing w:val="-3"/>
                      </w:rPr>
                      <w:t xml:space="preserve"> </w:t>
                    </w:r>
                    <w:r>
                      <w:rPr>
                        <w:rFonts w:ascii="Calibri"/>
                        <w:b/>
                        <w:color w:val="FFFFFF"/>
                      </w:rPr>
                      <w:t>PER</w:t>
                    </w:r>
                    <w:r>
                      <w:rPr>
                        <w:rFonts w:ascii="Calibri"/>
                        <w:b/>
                        <w:color w:val="FFFFFF"/>
                        <w:spacing w:val="-5"/>
                      </w:rPr>
                      <w:t xml:space="preserve"> </w:t>
                    </w:r>
                    <w:r>
                      <w:rPr>
                        <w:rFonts w:ascii="Calibri"/>
                        <w:b/>
                        <w:color w:val="FFFFFF"/>
                      </w:rPr>
                      <w:t>NEP</w:t>
                    </w:r>
                    <w:r>
                      <w:rPr>
                        <w:rFonts w:ascii="Calibri"/>
                        <w:b/>
                        <w:color w:val="FFFFFF"/>
                        <w:spacing w:val="-5"/>
                      </w:rPr>
                      <w:t xml:space="preserve"> </w:t>
                    </w:r>
                    <w:r>
                      <w:rPr>
                        <w:rFonts w:ascii="Calibri"/>
                        <w:b/>
                        <w:color w:val="FFFFFF"/>
                        <w:spacing w:val="-4"/>
                      </w:rPr>
                      <w:t>2020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70"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51" w:hanging="245"/>
      </w:pPr>
      <w:rPr>
        <w:rFonts w:hint="default"/>
        <w:lang w:val="en-US" w:eastAsia="en-US" w:bidi="ar-SA"/>
      </w:rPr>
    </w:lvl>
    <w:lvl w:ilvl="2">
      <w:numFmt w:val="bullet"/>
      <w:lvlText w:val="•"/>
      <w:lvlJc w:val="left"/>
      <w:pPr>
        <w:ind w:left="2722" w:hanging="245"/>
      </w:pPr>
      <w:rPr>
        <w:rFonts w:hint="default"/>
        <w:lang w:val="en-US" w:eastAsia="en-US" w:bidi="ar-SA"/>
      </w:rPr>
    </w:lvl>
    <w:lvl w:ilvl="3">
      <w:numFmt w:val="bullet"/>
      <w:lvlText w:val="•"/>
      <w:lvlJc w:val="left"/>
      <w:pPr>
        <w:ind w:left="3693" w:hanging="245"/>
      </w:pPr>
      <w:rPr>
        <w:rFonts w:hint="default"/>
        <w:lang w:val="en-US" w:eastAsia="en-US" w:bidi="ar-SA"/>
      </w:rPr>
    </w:lvl>
    <w:lvl w:ilvl="4">
      <w:numFmt w:val="bullet"/>
      <w:lvlText w:val="•"/>
      <w:lvlJc w:val="left"/>
      <w:pPr>
        <w:ind w:left="4665" w:hanging="245"/>
      </w:pPr>
      <w:rPr>
        <w:rFonts w:hint="default"/>
        <w:lang w:val="en-US" w:eastAsia="en-US" w:bidi="ar-SA"/>
      </w:rPr>
    </w:lvl>
    <w:lvl w:ilvl="5">
      <w:numFmt w:val="bullet"/>
      <w:lvlText w:val="•"/>
      <w:lvlJc w:val="left"/>
      <w:pPr>
        <w:ind w:left="5636" w:hanging="245"/>
      </w:pPr>
      <w:rPr>
        <w:rFonts w:hint="default"/>
        <w:lang w:val="en-US" w:eastAsia="en-US" w:bidi="ar-SA"/>
      </w:rPr>
    </w:lvl>
    <w:lvl w:ilvl="6">
      <w:numFmt w:val="bullet"/>
      <w:lvlText w:val="•"/>
      <w:lvlJc w:val="left"/>
      <w:pPr>
        <w:ind w:left="6607" w:hanging="245"/>
      </w:pPr>
      <w:rPr>
        <w:rFonts w:hint="default"/>
        <w:lang w:val="en-US" w:eastAsia="en-US" w:bidi="ar-SA"/>
      </w:rPr>
    </w:lvl>
    <w:lvl w:ilvl="7">
      <w:numFmt w:val="bullet"/>
      <w:lvlText w:val="•"/>
      <w:lvlJc w:val="left"/>
      <w:pPr>
        <w:ind w:left="7578" w:hanging="245"/>
      </w:pPr>
      <w:rPr>
        <w:rFonts w:hint="default"/>
        <w:lang w:val="en-US" w:eastAsia="en-US" w:bidi="ar-SA"/>
      </w:rPr>
    </w:lvl>
    <w:lvl w:ilvl="8">
      <w:numFmt w:val="bullet"/>
      <w:lvlText w:val="•"/>
      <w:lvlJc w:val="left"/>
      <w:pPr>
        <w:ind w:left="8550" w:hanging="245"/>
      </w:pPr>
      <w:rPr>
        <w:rFonts w:hint="default"/>
        <w:lang w:val="en-US" w:eastAsia="en-US" w:bidi="ar-SA"/>
      </w:rPr>
    </w:lvl>
  </w:abstractNum>
  <w:abstractNum w:abstractNumId="1" w15:restartNumberingAfterBreak="0">
    <w:nsid w:val="BF205925"/>
    <w:multiLevelType w:val="multilevel"/>
    <w:tmpl w:val="BF205925"/>
    <w:lvl w:ilvl="0">
      <w:start w:val="1"/>
      <w:numFmt w:val="decimal"/>
      <w:lvlText w:val="%1."/>
      <w:lvlJc w:val="left"/>
      <w:pPr>
        <w:ind w:left="770"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51" w:hanging="245"/>
      </w:pPr>
      <w:rPr>
        <w:rFonts w:hint="default"/>
        <w:lang w:val="en-US" w:eastAsia="en-US" w:bidi="ar-SA"/>
      </w:rPr>
    </w:lvl>
    <w:lvl w:ilvl="2">
      <w:numFmt w:val="bullet"/>
      <w:lvlText w:val="•"/>
      <w:lvlJc w:val="left"/>
      <w:pPr>
        <w:ind w:left="2722" w:hanging="245"/>
      </w:pPr>
      <w:rPr>
        <w:rFonts w:hint="default"/>
        <w:lang w:val="en-US" w:eastAsia="en-US" w:bidi="ar-SA"/>
      </w:rPr>
    </w:lvl>
    <w:lvl w:ilvl="3">
      <w:numFmt w:val="bullet"/>
      <w:lvlText w:val="•"/>
      <w:lvlJc w:val="left"/>
      <w:pPr>
        <w:ind w:left="3693" w:hanging="245"/>
      </w:pPr>
      <w:rPr>
        <w:rFonts w:hint="default"/>
        <w:lang w:val="en-US" w:eastAsia="en-US" w:bidi="ar-SA"/>
      </w:rPr>
    </w:lvl>
    <w:lvl w:ilvl="4">
      <w:numFmt w:val="bullet"/>
      <w:lvlText w:val="•"/>
      <w:lvlJc w:val="left"/>
      <w:pPr>
        <w:ind w:left="4665" w:hanging="245"/>
      </w:pPr>
      <w:rPr>
        <w:rFonts w:hint="default"/>
        <w:lang w:val="en-US" w:eastAsia="en-US" w:bidi="ar-SA"/>
      </w:rPr>
    </w:lvl>
    <w:lvl w:ilvl="5">
      <w:numFmt w:val="bullet"/>
      <w:lvlText w:val="•"/>
      <w:lvlJc w:val="left"/>
      <w:pPr>
        <w:ind w:left="5636" w:hanging="245"/>
      </w:pPr>
      <w:rPr>
        <w:rFonts w:hint="default"/>
        <w:lang w:val="en-US" w:eastAsia="en-US" w:bidi="ar-SA"/>
      </w:rPr>
    </w:lvl>
    <w:lvl w:ilvl="6">
      <w:numFmt w:val="bullet"/>
      <w:lvlText w:val="•"/>
      <w:lvlJc w:val="left"/>
      <w:pPr>
        <w:ind w:left="6607" w:hanging="245"/>
      </w:pPr>
      <w:rPr>
        <w:rFonts w:hint="default"/>
        <w:lang w:val="en-US" w:eastAsia="en-US" w:bidi="ar-SA"/>
      </w:rPr>
    </w:lvl>
    <w:lvl w:ilvl="7">
      <w:numFmt w:val="bullet"/>
      <w:lvlText w:val="•"/>
      <w:lvlJc w:val="left"/>
      <w:pPr>
        <w:ind w:left="7578" w:hanging="245"/>
      </w:pPr>
      <w:rPr>
        <w:rFonts w:hint="default"/>
        <w:lang w:val="en-US" w:eastAsia="en-US" w:bidi="ar-SA"/>
      </w:rPr>
    </w:lvl>
    <w:lvl w:ilvl="8">
      <w:numFmt w:val="bullet"/>
      <w:lvlText w:val="•"/>
      <w:lvlJc w:val="left"/>
      <w:pPr>
        <w:ind w:left="8550" w:hanging="245"/>
      </w:pPr>
      <w:rPr>
        <w:rFonts w:hint="default"/>
        <w:lang w:val="en-US" w:eastAsia="en-US" w:bidi="ar-SA"/>
      </w:rPr>
    </w:lvl>
  </w:abstractNum>
  <w:abstractNum w:abstractNumId="2" w15:restartNumberingAfterBreak="0">
    <w:nsid w:val="CF092B84"/>
    <w:multiLevelType w:val="multilevel"/>
    <w:tmpl w:val="CF092B84"/>
    <w:lvl w:ilvl="0">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841" w:hanging="360"/>
      </w:pPr>
      <w:rPr>
        <w:rFonts w:hint="default"/>
        <w:lang w:val="en-US" w:eastAsia="en-US" w:bidi="ar-SA"/>
      </w:rPr>
    </w:lvl>
    <w:lvl w:ilvl="2">
      <w:numFmt w:val="bullet"/>
      <w:lvlText w:val="•"/>
      <w:lvlJc w:val="left"/>
      <w:pPr>
        <w:ind w:left="2802" w:hanging="360"/>
      </w:pPr>
      <w:rPr>
        <w:rFonts w:hint="default"/>
        <w:lang w:val="en-US" w:eastAsia="en-US" w:bidi="ar-SA"/>
      </w:rPr>
    </w:lvl>
    <w:lvl w:ilvl="3">
      <w:numFmt w:val="bullet"/>
      <w:lvlText w:val="•"/>
      <w:lvlJc w:val="left"/>
      <w:pPr>
        <w:ind w:left="3763" w:hanging="360"/>
      </w:pPr>
      <w:rPr>
        <w:rFonts w:hint="default"/>
        <w:lang w:val="en-US" w:eastAsia="en-US" w:bidi="ar-SA"/>
      </w:rPr>
    </w:lvl>
    <w:lvl w:ilvl="4">
      <w:numFmt w:val="bullet"/>
      <w:lvlText w:val="•"/>
      <w:lvlJc w:val="left"/>
      <w:pPr>
        <w:ind w:left="4725" w:hanging="360"/>
      </w:pPr>
      <w:rPr>
        <w:rFonts w:hint="default"/>
        <w:lang w:val="en-US" w:eastAsia="en-US" w:bidi="ar-SA"/>
      </w:rPr>
    </w:lvl>
    <w:lvl w:ilvl="5">
      <w:numFmt w:val="bullet"/>
      <w:lvlText w:val="•"/>
      <w:lvlJc w:val="left"/>
      <w:pPr>
        <w:ind w:left="5686" w:hanging="360"/>
      </w:pPr>
      <w:rPr>
        <w:rFonts w:hint="default"/>
        <w:lang w:val="en-US" w:eastAsia="en-US" w:bidi="ar-SA"/>
      </w:rPr>
    </w:lvl>
    <w:lvl w:ilvl="6">
      <w:numFmt w:val="bullet"/>
      <w:lvlText w:val="•"/>
      <w:lvlJc w:val="left"/>
      <w:pPr>
        <w:ind w:left="6647" w:hanging="360"/>
      </w:pPr>
      <w:rPr>
        <w:rFonts w:hint="default"/>
        <w:lang w:val="en-US" w:eastAsia="en-US" w:bidi="ar-SA"/>
      </w:rPr>
    </w:lvl>
    <w:lvl w:ilvl="7">
      <w:numFmt w:val="bullet"/>
      <w:lvlText w:val="•"/>
      <w:lvlJc w:val="left"/>
      <w:pPr>
        <w:ind w:left="7608"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3" w15:restartNumberingAfterBreak="0">
    <w:nsid w:val="0053208E"/>
    <w:multiLevelType w:val="multilevel"/>
    <w:tmpl w:val="0053208E"/>
    <w:lvl w:ilvl="0">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517" w:hanging="360"/>
      </w:pPr>
      <w:rPr>
        <w:rFonts w:hint="default"/>
        <w:lang w:val="en-US" w:eastAsia="en-US" w:bidi="ar-SA"/>
      </w:rPr>
    </w:lvl>
    <w:lvl w:ilvl="2">
      <w:numFmt w:val="bullet"/>
      <w:lvlText w:val="•"/>
      <w:lvlJc w:val="left"/>
      <w:pPr>
        <w:ind w:left="2514" w:hanging="360"/>
      </w:pPr>
      <w:rPr>
        <w:rFonts w:hint="default"/>
        <w:lang w:val="en-US" w:eastAsia="en-US" w:bidi="ar-SA"/>
      </w:rPr>
    </w:lvl>
    <w:lvl w:ilvl="3">
      <w:numFmt w:val="bullet"/>
      <w:lvlText w:val="•"/>
      <w:lvlJc w:val="left"/>
      <w:pPr>
        <w:ind w:left="3511" w:hanging="360"/>
      </w:pPr>
      <w:rPr>
        <w:rFonts w:hint="default"/>
        <w:lang w:val="en-US" w:eastAsia="en-US" w:bidi="ar-SA"/>
      </w:rPr>
    </w:lvl>
    <w:lvl w:ilvl="4">
      <w:numFmt w:val="bullet"/>
      <w:lvlText w:val="•"/>
      <w:lvlJc w:val="left"/>
      <w:pPr>
        <w:ind w:left="4509" w:hanging="360"/>
      </w:pPr>
      <w:rPr>
        <w:rFonts w:hint="default"/>
        <w:lang w:val="en-US" w:eastAsia="en-US" w:bidi="ar-SA"/>
      </w:rPr>
    </w:lvl>
    <w:lvl w:ilvl="5">
      <w:numFmt w:val="bullet"/>
      <w:lvlText w:val="•"/>
      <w:lvlJc w:val="left"/>
      <w:pPr>
        <w:ind w:left="5506" w:hanging="360"/>
      </w:pPr>
      <w:rPr>
        <w:rFonts w:hint="default"/>
        <w:lang w:val="en-US" w:eastAsia="en-US" w:bidi="ar-SA"/>
      </w:rPr>
    </w:lvl>
    <w:lvl w:ilvl="6">
      <w:numFmt w:val="bullet"/>
      <w:lvlText w:val="•"/>
      <w:lvlJc w:val="left"/>
      <w:pPr>
        <w:ind w:left="6503" w:hanging="360"/>
      </w:pPr>
      <w:rPr>
        <w:rFonts w:hint="default"/>
        <w:lang w:val="en-US" w:eastAsia="en-US" w:bidi="ar-SA"/>
      </w:rPr>
    </w:lvl>
    <w:lvl w:ilvl="7">
      <w:numFmt w:val="bullet"/>
      <w:lvlText w:val="•"/>
      <w:lvlJc w:val="left"/>
      <w:pPr>
        <w:ind w:left="7500" w:hanging="360"/>
      </w:pPr>
      <w:rPr>
        <w:rFonts w:hint="default"/>
        <w:lang w:val="en-US" w:eastAsia="en-US" w:bidi="ar-SA"/>
      </w:rPr>
    </w:lvl>
    <w:lvl w:ilvl="8">
      <w:numFmt w:val="bullet"/>
      <w:lvlText w:val="•"/>
      <w:lvlJc w:val="left"/>
      <w:pPr>
        <w:ind w:left="8498" w:hanging="360"/>
      </w:pPr>
      <w:rPr>
        <w:rFonts w:hint="default"/>
        <w:lang w:val="en-US" w:eastAsia="en-US" w:bidi="ar-SA"/>
      </w:rPr>
    </w:lvl>
  </w:abstractNum>
  <w:abstractNum w:abstractNumId="4" w15:restartNumberingAfterBreak="0">
    <w:nsid w:val="03D62ECE"/>
    <w:multiLevelType w:val="multilevel"/>
    <w:tmpl w:val="03D62ECE"/>
    <w:lvl w:ilvl="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802" w:hanging="360"/>
      </w:pPr>
      <w:rPr>
        <w:rFonts w:hint="default"/>
        <w:lang w:val="en-US" w:eastAsia="en-US" w:bidi="ar-SA"/>
      </w:rPr>
    </w:lvl>
    <w:lvl w:ilvl="3">
      <w:numFmt w:val="bullet"/>
      <w:lvlText w:val="•"/>
      <w:lvlJc w:val="left"/>
      <w:pPr>
        <w:ind w:left="3763" w:hanging="360"/>
      </w:pPr>
      <w:rPr>
        <w:rFonts w:hint="default"/>
        <w:lang w:val="en-US" w:eastAsia="en-US" w:bidi="ar-SA"/>
      </w:rPr>
    </w:lvl>
    <w:lvl w:ilvl="4">
      <w:numFmt w:val="bullet"/>
      <w:lvlText w:val="•"/>
      <w:lvlJc w:val="left"/>
      <w:pPr>
        <w:ind w:left="4725" w:hanging="360"/>
      </w:pPr>
      <w:rPr>
        <w:rFonts w:hint="default"/>
        <w:lang w:val="en-US" w:eastAsia="en-US" w:bidi="ar-SA"/>
      </w:rPr>
    </w:lvl>
    <w:lvl w:ilvl="5">
      <w:numFmt w:val="bullet"/>
      <w:lvlText w:val="•"/>
      <w:lvlJc w:val="left"/>
      <w:pPr>
        <w:ind w:left="5686" w:hanging="360"/>
      </w:pPr>
      <w:rPr>
        <w:rFonts w:hint="default"/>
        <w:lang w:val="en-US" w:eastAsia="en-US" w:bidi="ar-SA"/>
      </w:rPr>
    </w:lvl>
    <w:lvl w:ilvl="6">
      <w:numFmt w:val="bullet"/>
      <w:lvlText w:val="•"/>
      <w:lvlJc w:val="left"/>
      <w:pPr>
        <w:ind w:left="6647" w:hanging="360"/>
      </w:pPr>
      <w:rPr>
        <w:rFonts w:hint="default"/>
        <w:lang w:val="en-US" w:eastAsia="en-US" w:bidi="ar-SA"/>
      </w:rPr>
    </w:lvl>
    <w:lvl w:ilvl="7">
      <w:numFmt w:val="bullet"/>
      <w:lvlText w:val="•"/>
      <w:lvlJc w:val="left"/>
      <w:pPr>
        <w:ind w:left="7608"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5" w15:restartNumberingAfterBreak="0">
    <w:nsid w:val="08AA2168"/>
    <w:multiLevelType w:val="multilevel"/>
    <w:tmpl w:val="ABCE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82D54"/>
    <w:multiLevelType w:val="multilevel"/>
    <w:tmpl w:val="667A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654F3"/>
    <w:multiLevelType w:val="multilevel"/>
    <w:tmpl w:val="25B654F3"/>
    <w:lvl w:ilvl="0">
      <w:numFmt w:val="bullet"/>
      <w:lvlText w:val="-"/>
      <w:lvlJc w:val="left"/>
      <w:pPr>
        <w:ind w:left="501" w:hanging="336"/>
      </w:pPr>
      <w:rPr>
        <w:rFonts w:ascii="Times New Roman" w:eastAsia="Times New Roman" w:hAnsi="Times New Roman" w:cs="Times New Roman" w:hint="default"/>
        <w:spacing w:val="0"/>
        <w:w w:val="99"/>
        <w:lang w:val="en-US" w:eastAsia="en-US" w:bidi="ar-SA"/>
      </w:rPr>
    </w:lvl>
    <w:lvl w:ilvl="1">
      <w:numFmt w:val="bullet"/>
      <w:lvlText w:val="•"/>
      <w:lvlJc w:val="left"/>
      <w:pPr>
        <w:ind w:left="1499" w:hanging="336"/>
      </w:pPr>
      <w:rPr>
        <w:rFonts w:hint="default"/>
        <w:lang w:val="en-US" w:eastAsia="en-US" w:bidi="ar-SA"/>
      </w:rPr>
    </w:lvl>
    <w:lvl w:ilvl="2">
      <w:numFmt w:val="bullet"/>
      <w:lvlText w:val="•"/>
      <w:lvlJc w:val="left"/>
      <w:pPr>
        <w:ind w:left="2498" w:hanging="336"/>
      </w:pPr>
      <w:rPr>
        <w:rFonts w:hint="default"/>
        <w:lang w:val="en-US" w:eastAsia="en-US" w:bidi="ar-SA"/>
      </w:rPr>
    </w:lvl>
    <w:lvl w:ilvl="3">
      <w:numFmt w:val="bullet"/>
      <w:lvlText w:val="•"/>
      <w:lvlJc w:val="left"/>
      <w:pPr>
        <w:ind w:left="3497" w:hanging="336"/>
      </w:pPr>
      <w:rPr>
        <w:rFonts w:hint="default"/>
        <w:lang w:val="en-US" w:eastAsia="en-US" w:bidi="ar-SA"/>
      </w:rPr>
    </w:lvl>
    <w:lvl w:ilvl="4">
      <w:numFmt w:val="bullet"/>
      <w:lvlText w:val="•"/>
      <w:lvlJc w:val="left"/>
      <w:pPr>
        <w:ind w:left="4497" w:hanging="336"/>
      </w:pPr>
      <w:rPr>
        <w:rFonts w:hint="default"/>
        <w:lang w:val="en-US" w:eastAsia="en-US" w:bidi="ar-SA"/>
      </w:rPr>
    </w:lvl>
    <w:lvl w:ilvl="5">
      <w:numFmt w:val="bullet"/>
      <w:lvlText w:val="•"/>
      <w:lvlJc w:val="left"/>
      <w:pPr>
        <w:ind w:left="5496" w:hanging="336"/>
      </w:pPr>
      <w:rPr>
        <w:rFonts w:hint="default"/>
        <w:lang w:val="en-US" w:eastAsia="en-US" w:bidi="ar-SA"/>
      </w:rPr>
    </w:lvl>
    <w:lvl w:ilvl="6">
      <w:numFmt w:val="bullet"/>
      <w:lvlText w:val="•"/>
      <w:lvlJc w:val="left"/>
      <w:pPr>
        <w:ind w:left="6495" w:hanging="336"/>
      </w:pPr>
      <w:rPr>
        <w:rFonts w:hint="default"/>
        <w:lang w:val="en-US" w:eastAsia="en-US" w:bidi="ar-SA"/>
      </w:rPr>
    </w:lvl>
    <w:lvl w:ilvl="7">
      <w:numFmt w:val="bullet"/>
      <w:lvlText w:val="•"/>
      <w:lvlJc w:val="left"/>
      <w:pPr>
        <w:ind w:left="7494" w:hanging="336"/>
      </w:pPr>
      <w:rPr>
        <w:rFonts w:hint="default"/>
        <w:lang w:val="en-US" w:eastAsia="en-US" w:bidi="ar-SA"/>
      </w:rPr>
    </w:lvl>
    <w:lvl w:ilvl="8">
      <w:numFmt w:val="bullet"/>
      <w:lvlText w:val="•"/>
      <w:lvlJc w:val="left"/>
      <w:pPr>
        <w:ind w:left="8494" w:hanging="336"/>
      </w:pPr>
      <w:rPr>
        <w:rFonts w:hint="default"/>
        <w:lang w:val="en-US" w:eastAsia="en-US" w:bidi="ar-SA"/>
      </w:rPr>
    </w:lvl>
  </w:abstractNum>
  <w:abstractNum w:abstractNumId="8" w15:restartNumberingAfterBreak="0">
    <w:nsid w:val="3F7824EF"/>
    <w:multiLevelType w:val="multilevel"/>
    <w:tmpl w:val="25D84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044F6"/>
    <w:multiLevelType w:val="multilevel"/>
    <w:tmpl w:val="AA2E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DCABA"/>
    <w:multiLevelType w:val="multilevel"/>
    <w:tmpl w:val="59ADCABA"/>
    <w:lvl w:ilvl="0">
      <w:start w:val="1"/>
      <w:numFmt w:val="decimal"/>
      <w:lvlText w:val="%1."/>
      <w:lvlJc w:val="left"/>
      <w:pPr>
        <w:ind w:left="165" w:hanging="456"/>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48" w:hanging="360"/>
      </w:pPr>
      <w:rPr>
        <w:rFonts w:hint="default"/>
        <w:lang w:val="en-US" w:eastAsia="en-US" w:bidi="ar-SA"/>
      </w:rPr>
    </w:lvl>
    <w:lvl w:ilvl="3">
      <w:numFmt w:val="bullet"/>
      <w:lvlText w:val="•"/>
      <w:lvlJc w:val="left"/>
      <w:pPr>
        <w:ind w:left="3016" w:hanging="360"/>
      </w:pPr>
      <w:rPr>
        <w:rFonts w:hint="default"/>
        <w:lang w:val="en-US" w:eastAsia="en-US" w:bidi="ar-SA"/>
      </w:rPr>
    </w:lvl>
    <w:lvl w:ilvl="4">
      <w:numFmt w:val="bullet"/>
      <w:lvlText w:val="•"/>
      <w:lvlJc w:val="left"/>
      <w:pPr>
        <w:ind w:left="4084" w:hanging="360"/>
      </w:pPr>
      <w:rPr>
        <w:rFonts w:hint="default"/>
        <w:lang w:val="en-US" w:eastAsia="en-US" w:bidi="ar-SA"/>
      </w:rPr>
    </w:lvl>
    <w:lvl w:ilvl="5">
      <w:numFmt w:val="bullet"/>
      <w:lvlText w:val="•"/>
      <w:lvlJc w:val="left"/>
      <w:pPr>
        <w:ind w:left="5152" w:hanging="360"/>
      </w:pPr>
      <w:rPr>
        <w:rFonts w:hint="default"/>
        <w:lang w:val="en-US" w:eastAsia="en-US" w:bidi="ar-SA"/>
      </w:rPr>
    </w:lvl>
    <w:lvl w:ilvl="6">
      <w:numFmt w:val="bullet"/>
      <w:lvlText w:val="•"/>
      <w:lvlJc w:val="left"/>
      <w:pPr>
        <w:ind w:left="6220" w:hanging="360"/>
      </w:pPr>
      <w:rPr>
        <w:rFonts w:hint="default"/>
        <w:lang w:val="en-US" w:eastAsia="en-US" w:bidi="ar-SA"/>
      </w:rPr>
    </w:lvl>
    <w:lvl w:ilvl="7">
      <w:numFmt w:val="bullet"/>
      <w:lvlText w:val="•"/>
      <w:lvlJc w:val="left"/>
      <w:pPr>
        <w:ind w:left="7288" w:hanging="360"/>
      </w:pPr>
      <w:rPr>
        <w:rFonts w:hint="default"/>
        <w:lang w:val="en-US" w:eastAsia="en-US" w:bidi="ar-SA"/>
      </w:rPr>
    </w:lvl>
    <w:lvl w:ilvl="8">
      <w:numFmt w:val="bullet"/>
      <w:lvlText w:val="•"/>
      <w:lvlJc w:val="left"/>
      <w:pPr>
        <w:ind w:left="8356" w:hanging="360"/>
      </w:pPr>
      <w:rPr>
        <w:rFonts w:hint="default"/>
        <w:lang w:val="en-US" w:eastAsia="en-US" w:bidi="ar-SA"/>
      </w:rPr>
    </w:lvl>
  </w:abstractNum>
  <w:abstractNum w:abstractNumId="11" w15:restartNumberingAfterBreak="0">
    <w:nsid w:val="62342DED"/>
    <w:multiLevelType w:val="multilevel"/>
    <w:tmpl w:val="5076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A721A"/>
    <w:multiLevelType w:val="multilevel"/>
    <w:tmpl w:val="52DA0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04BB5"/>
    <w:multiLevelType w:val="multilevel"/>
    <w:tmpl w:val="6BD4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86105726">
    <w:abstractNumId w:val="3"/>
  </w:num>
  <w:num w:numId="2" w16cid:durableId="1581141174">
    <w:abstractNumId w:val="2"/>
  </w:num>
  <w:num w:numId="3" w16cid:durableId="18045598">
    <w:abstractNumId w:val="10"/>
  </w:num>
  <w:num w:numId="4" w16cid:durableId="144863137">
    <w:abstractNumId w:val="1"/>
  </w:num>
  <w:num w:numId="5" w16cid:durableId="979072383">
    <w:abstractNumId w:val="0"/>
  </w:num>
  <w:num w:numId="6" w16cid:durableId="1436244949">
    <w:abstractNumId w:val="4"/>
  </w:num>
  <w:num w:numId="7" w16cid:durableId="1785076154">
    <w:abstractNumId w:val="7"/>
  </w:num>
  <w:num w:numId="8" w16cid:durableId="289361165">
    <w:abstractNumId w:val="5"/>
  </w:num>
  <w:num w:numId="9" w16cid:durableId="1069154866">
    <w:abstractNumId w:val="11"/>
  </w:num>
  <w:num w:numId="10" w16cid:durableId="326129054">
    <w:abstractNumId w:val="12"/>
  </w:num>
  <w:num w:numId="11" w16cid:durableId="148324390">
    <w:abstractNumId w:val="13"/>
  </w:num>
  <w:num w:numId="12" w16cid:durableId="481697869">
    <w:abstractNumId w:val="9"/>
  </w:num>
  <w:num w:numId="13" w16cid:durableId="1494956733">
    <w:abstractNumId w:val="8"/>
  </w:num>
  <w:num w:numId="14" w16cid:durableId="1888562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41CC"/>
    <w:rsid w:val="00023740"/>
    <w:rsid w:val="000C7C17"/>
    <w:rsid w:val="00111826"/>
    <w:rsid w:val="0025796B"/>
    <w:rsid w:val="002A3350"/>
    <w:rsid w:val="002F487C"/>
    <w:rsid w:val="003077A8"/>
    <w:rsid w:val="003B3568"/>
    <w:rsid w:val="00491288"/>
    <w:rsid w:val="004F41CC"/>
    <w:rsid w:val="00573864"/>
    <w:rsid w:val="005D46B8"/>
    <w:rsid w:val="006220F3"/>
    <w:rsid w:val="006C5EE7"/>
    <w:rsid w:val="00757D19"/>
    <w:rsid w:val="007B2982"/>
    <w:rsid w:val="008021CD"/>
    <w:rsid w:val="00813701"/>
    <w:rsid w:val="008F2861"/>
    <w:rsid w:val="00A13922"/>
    <w:rsid w:val="00B61C87"/>
    <w:rsid w:val="00B70B20"/>
    <w:rsid w:val="00BC44E6"/>
    <w:rsid w:val="00C145E8"/>
    <w:rsid w:val="00C478C9"/>
    <w:rsid w:val="00C76F6E"/>
    <w:rsid w:val="00D200E1"/>
    <w:rsid w:val="00D67204"/>
    <w:rsid w:val="00D93B9D"/>
    <w:rsid w:val="00E336D0"/>
    <w:rsid w:val="00E46F23"/>
    <w:rsid w:val="66D70420"/>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2F30"/>
  <w15:docId w15:val="{5728486F-2F19-4669-ACDD-AB592098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65"/>
      <w:outlineLvl w:val="0"/>
    </w:pPr>
    <w:rPr>
      <w:b/>
      <w:bCs/>
      <w:sz w:val="28"/>
      <w:szCs w:val="28"/>
    </w:rPr>
  </w:style>
  <w:style w:type="paragraph" w:styleId="Heading2">
    <w:name w:val="heading 2"/>
    <w:basedOn w:val="Normal"/>
    <w:uiPriority w:val="1"/>
    <w:qFormat/>
    <w:pPr>
      <w:spacing w:before="91"/>
      <w:ind w:left="165"/>
      <w:outlineLvl w:val="1"/>
    </w:pPr>
    <w:rPr>
      <w:b/>
      <w:bCs/>
      <w:sz w:val="26"/>
      <w:szCs w:val="26"/>
    </w:rPr>
  </w:style>
  <w:style w:type="paragraph" w:styleId="Heading3">
    <w:name w:val="heading 3"/>
    <w:basedOn w:val="Normal"/>
    <w:uiPriority w:val="1"/>
    <w:qFormat/>
    <w:pPr>
      <w:spacing w:before="88"/>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49"/>
      <w:ind w:left="1086" w:right="2220" w:hanging="3"/>
      <w:jc w:val="center"/>
    </w:pPr>
    <w:rPr>
      <w:b/>
      <w:bCs/>
      <w:sz w:val="56"/>
      <w:szCs w:val="5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rsid w:val="003B356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24</Pages>
  <Words>4284</Words>
  <Characters>24419</Characters>
  <Application>Microsoft Office Word</Application>
  <DocSecurity>0</DocSecurity>
  <Lines>203</Lines>
  <Paragraphs>57</Paragraphs>
  <ScaleCrop>false</ScaleCrop>
  <Company/>
  <LinksUpToDate>false</LinksUpToDate>
  <CharactersWithSpaces>28646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Gujarat university 2025</dc:creator>
  <cp:lastModifiedBy>Aastha Bhatt</cp:lastModifiedBy>
  <cp:revision>27</cp:revision>
  <dcterms:created xsi:type="dcterms:W3CDTF">2026-01-20T07:05:00Z</dcterms:created>
  <dcterms:modified xsi:type="dcterms:W3CDTF">2026-01-21T05:41:00Z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2019</vt:lpwstr>
  </property>
  <property fmtid="{D5CDD505-2E9C-101B-9397-08002B2CF9AE}" pid="4" name="LastSaved">
    <vt:filetime>2026-01-20T00:00:00Z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EB7AE0B9E5294CEF9144859C38E804D2_12</vt:lpwstr>
  </property>
</Properties>
</file>